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3DAE4">
      <w:pPr>
        <w:jc w:val="center"/>
      </w:pPr>
      <w:r>
        <w:rPr>
          <w:b/>
          <w:sz w:val="40"/>
        </w:rPr>
        <w:t>LegalEase – AI-Powered Legal Document Generato</w:t>
      </w:r>
    </w:p>
    <w:p w14:paraId="4CDF58FA">
      <w:r>
        <w:t>Lega</w:t>
      </w:r>
      <w:r>
        <w:rPr>
          <w:rFonts w:hint="default"/>
          <w:lang w:val="en-IN"/>
        </w:rPr>
        <w:t xml:space="preserve">l </w:t>
      </w:r>
      <w:r>
        <w:t>Ease is an AI-powered legal document generator designed to help users create structured first-draft legal and administrative documents from simple natural-language inputs. The system asks for relevant information, identifies the requested document type, generates a draft using controlled prompts and templates, and allows the user to review and edit the result.</w:t>
      </w:r>
    </w:p>
    <w:p w14:paraId="6E75D155">
      <w:pPr>
        <w:pStyle w:val="2"/>
      </w:pPr>
      <w:r>
        <w:t>Problem Identification</w:t>
      </w:r>
    </w:p>
    <w:p w14:paraId="15F1CCEB">
      <w:r>
        <w:t>Many people find legal and administrative documents difficult to prepare because of unfamiliar terminology, complex formats, uncertainty about what information is required, and the time needed to prepare a document from scratch. Legal</w:t>
      </w:r>
      <w:r>
        <w:rPr>
          <w:rFonts w:hint="default"/>
          <w:lang w:val="en-IN"/>
        </w:rPr>
        <w:t xml:space="preserve"> </w:t>
      </w:r>
      <w:r>
        <w:t>Ease addresses the document-preparation problem by converting guided user inputs into a readable draft.</w:t>
      </w:r>
    </w:p>
    <w:p w14:paraId="7BF4B507">
      <w:pPr>
        <w:rPr>
          <w:color w:val="0000FF"/>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color w:val="0000FF"/>
          <w:sz w:val="24"/>
          <w:szCs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Empathy 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60F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470911F3">
            <w:pPr>
              <w:spacing w:after="0" w:line="240" w:lineRule="auto"/>
            </w:pPr>
            <w:r>
              <w:rPr>
                <w:b/>
              </w:rPr>
              <w:t>Area</w:t>
            </w:r>
          </w:p>
        </w:tc>
        <w:tc>
          <w:tcPr>
            <w:tcW w:w="4968" w:type="dxa"/>
            <w:shd w:val="clear" w:color="auto" w:fill="D9EAF7"/>
            <w:vAlign w:val="center"/>
          </w:tcPr>
          <w:p w14:paraId="3F1BA8EC">
            <w:pPr>
              <w:spacing w:after="0" w:line="240" w:lineRule="auto"/>
            </w:pPr>
            <w:r>
              <w:rPr>
                <w:b/>
              </w:rPr>
              <w:t>Findings</w:t>
            </w:r>
          </w:p>
        </w:tc>
      </w:tr>
      <w:tr w14:paraId="3D09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907F99B">
            <w:pPr>
              <w:spacing w:after="0" w:line="240" w:lineRule="auto"/>
            </w:pPr>
            <w:r>
              <w:t>Says</w:t>
            </w:r>
          </w:p>
        </w:tc>
        <w:tc>
          <w:tcPr>
            <w:tcW w:w="4968" w:type="dxa"/>
            <w:vAlign w:val="center"/>
          </w:tcPr>
          <w:p w14:paraId="1DB9C10D">
            <w:pPr>
              <w:spacing w:after="0" w:line="240" w:lineRule="auto"/>
            </w:pPr>
            <w:r>
              <w:t>“I do not know how to format this document.” “I need a simple draft quickly.”</w:t>
            </w:r>
          </w:p>
        </w:tc>
      </w:tr>
      <w:tr w14:paraId="441A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F2CD4DA">
            <w:pPr>
              <w:spacing w:after="0" w:line="240" w:lineRule="auto"/>
            </w:pPr>
            <w:r>
              <w:t>Thinks</w:t>
            </w:r>
          </w:p>
        </w:tc>
        <w:tc>
          <w:tcPr>
            <w:tcW w:w="4968" w:type="dxa"/>
            <w:vAlign w:val="center"/>
          </w:tcPr>
          <w:p w14:paraId="0C814BF9">
            <w:pPr>
              <w:spacing w:after="0" w:line="240" w:lineRule="auto"/>
            </w:pPr>
            <w:r>
              <w:t>The document may contain mistakes; I may not know the correct legal terms.</w:t>
            </w:r>
          </w:p>
        </w:tc>
      </w:tr>
      <w:tr w14:paraId="1783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80A1F16">
            <w:pPr>
              <w:spacing w:after="0" w:line="240" w:lineRule="auto"/>
            </w:pPr>
            <w:r>
              <w:t>Does</w:t>
            </w:r>
          </w:p>
        </w:tc>
        <w:tc>
          <w:tcPr>
            <w:tcW w:w="4968" w:type="dxa"/>
            <w:vAlign w:val="center"/>
          </w:tcPr>
          <w:p w14:paraId="02470B3E">
            <w:pPr>
              <w:spacing w:after="0" w:line="240" w:lineRule="auto"/>
            </w:pPr>
            <w:r>
              <w:t>Searches online, copies old documents, asks others for formats, or leaves fields incomplete.</w:t>
            </w:r>
          </w:p>
        </w:tc>
      </w:tr>
      <w:tr w14:paraId="7A11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9A10D48">
            <w:pPr>
              <w:spacing w:after="0" w:line="240" w:lineRule="auto"/>
            </w:pPr>
            <w:r>
              <w:t>Feels</w:t>
            </w:r>
          </w:p>
        </w:tc>
        <w:tc>
          <w:tcPr>
            <w:tcW w:w="4968" w:type="dxa"/>
            <w:vAlign w:val="center"/>
          </w:tcPr>
          <w:p w14:paraId="472E4085">
            <w:pPr>
              <w:spacing w:after="0" w:line="240" w:lineRule="auto"/>
            </w:pPr>
            <w:r>
              <w:t>Confused, anxious about errors, and frustrated by complicated formats.</w:t>
            </w:r>
          </w:p>
        </w:tc>
      </w:tr>
      <w:tr w14:paraId="302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E2D088A">
            <w:pPr>
              <w:spacing w:after="0" w:line="240" w:lineRule="auto"/>
            </w:pPr>
            <w:r>
              <w:t>Needs</w:t>
            </w:r>
          </w:p>
        </w:tc>
        <w:tc>
          <w:tcPr>
            <w:tcW w:w="4968" w:type="dxa"/>
            <w:vAlign w:val="center"/>
          </w:tcPr>
          <w:p w14:paraId="3D7838F2">
            <w:pPr>
              <w:spacing w:after="0" w:line="240" w:lineRule="auto"/>
            </w:pPr>
            <w:r>
              <w:t>Simple guidance, clear fields, consistent formatting, editable output, and a review reminder.</w:t>
            </w:r>
          </w:p>
        </w:tc>
      </w:tr>
    </w:tbl>
    <w:p w14:paraId="3D0F1597">
      <w:pPr>
        <w:pStyle w:val="2"/>
      </w:pPr>
      <w:r>
        <w:t xml:space="preserve"> User Personas</w:t>
      </w:r>
    </w:p>
    <w:p w14:paraId="704ACDA3">
      <w:pPr>
        <w:pStyle w:val="23"/>
      </w:pPr>
      <w:r>
        <w:t>Student / young adult: needs simple declarations, applications, consent letters, or administrative drafts.</w:t>
      </w:r>
    </w:p>
    <w:p w14:paraId="26D7983B">
      <w:pPr>
        <w:pStyle w:val="23"/>
      </w:pPr>
      <w:r>
        <w:t>Employee / tenant / individual: may need common agreements, notices, letters, or declarations.</w:t>
      </w:r>
    </w:p>
    <w:p w14:paraId="6C518086">
      <w:pPr>
        <w:pStyle w:val="23"/>
      </w:pPr>
      <w:r>
        <w:t>Small business user: may need basic first-draft business documents and notices.</w:t>
      </w:r>
    </w:p>
    <w:p w14:paraId="7E9BB880">
      <w:pPr>
        <w:pStyle w:val="23"/>
      </w:pPr>
      <w:r>
        <w:t>General user: wants a guided document-generation experience without starting from a blank page.</w:t>
      </w:r>
    </w:p>
    <w:p w14:paraId="0FD84EAD">
      <w:pPr>
        <w:pStyle w:val="2"/>
      </w:pPr>
    </w:p>
    <w:p w14:paraId="548B1C9B">
      <w:pPr>
        <w:pStyle w:val="2"/>
      </w:pPr>
    </w:p>
    <w:p w14:paraId="23250072">
      <w:pPr>
        <w:pStyle w:val="2"/>
      </w:pPr>
    </w:p>
    <w:p w14:paraId="49ADA53A"/>
    <w:p w14:paraId="147B43CD">
      <w:pPr>
        <w:pStyle w:val="2"/>
      </w:pPr>
      <w:r>
        <w:t xml:space="preserve"> Brainstorming Ideas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D4E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78E2F379">
            <w:pPr>
              <w:spacing w:after="0" w:line="240" w:lineRule="auto"/>
            </w:pPr>
            <w:r>
              <w:rPr>
                <w:b/>
              </w:rPr>
              <w:t>Idea</w:t>
            </w:r>
          </w:p>
        </w:tc>
        <w:tc>
          <w:tcPr>
            <w:tcW w:w="4968" w:type="dxa"/>
            <w:shd w:val="clear" w:color="auto" w:fill="D9EAF7"/>
            <w:vAlign w:val="center"/>
          </w:tcPr>
          <w:p w14:paraId="71A732C8">
            <w:pPr>
              <w:spacing w:after="0" w:line="240" w:lineRule="auto"/>
            </w:pPr>
            <w:r>
              <w:rPr>
                <w:b/>
              </w:rPr>
              <w:t>Description</w:t>
            </w:r>
          </w:p>
        </w:tc>
      </w:tr>
      <w:tr w14:paraId="5B16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AB6A9A4">
            <w:pPr>
              <w:spacing w:after="0" w:line="240" w:lineRule="auto"/>
            </w:pPr>
            <w:r>
              <w:t>AI Legal Document Generator</w:t>
            </w:r>
          </w:p>
        </w:tc>
        <w:tc>
          <w:tcPr>
            <w:tcW w:w="4968" w:type="dxa"/>
            <w:vAlign w:val="center"/>
          </w:tcPr>
          <w:p w14:paraId="031A5595">
            <w:pPr>
              <w:spacing w:after="0" w:line="240" w:lineRule="auto"/>
            </w:pPr>
            <w:r>
              <w:t>Generate a first draft from guided user information.</w:t>
            </w:r>
          </w:p>
        </w:tc>
      </w:tr>
      <w:tr w14:paraId="25EF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AE5DA3B">
            <w:pPr>
              <w:spacing w:after="0" w:line="240" w:lineRule="auto"/>
            </w:pPr>
            <w:r>
              <w:t>Document Template Library</w:t>
            </w:r>
          </w:p>
        </w:tc>
        <w:tc>
          <w:tcPr>
            <w:tcW w:w="4968" w:type="dxa"/>
            <w:vAlign w:val="center"/>
          </w:tcPr>
          <w:p w14:paraId="65CDDEAF">
            <w:pPr>
              <w:spacing w:after="0" w:line="240" w:lineRule="auto"/>
            </w:pPr>
            <w:r>
              <w:t>Provide reusable templates for common document categories.</w:t>
            </w:r>
          </w:p>
        </w:tc>
      </w:tr>
      <w:tr w14:paraId="2178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2E371AF">
            <w:pPr>
              <w:spacing w:after="0" w:line="240" w:lineRule="auto"/>
            </w:pPr>
            <w:r>
              <w:t>Smart Field Collection</w:t>
            </w:r>
          </w:p>
        </w:tc>
        <w:tc>
          <w:tcPr>
            <w:tcW w:w="4968" w:type="dxa"/>
            <w:vAlign w:val="center"/>
          </w:tcPr>
          <w:p w14:paraId="00B4ADB1">
            <w:pPr>
              <w:spacing w:after="0" w:line="240" w:lineRule="auto"/>
            </w:pPr>
            <w:r>
              <w:t>Ask only the fields relevant to the selected document.</w:t>
            </w:r>
          </w:p>
        </w:tc>
      </w:tr>
      <w:tr w14:paraId="0471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021DCFA">
            <w:pPr>
              <w:spacing w:after="0" w:line="240" w:lineRule="auto"/>
            </w:pPr>
            <w:r>
              <w:t>Clause Suggestions</w:t>
            </w:r>
          </w:p>
        </w:tc>
        <w:tc>
          <w:tcPr>
            <w:tcW w:w="4968" w:type="dxa"/>
            <w:vAlign w:val="center"/>
          </w:tcPr>
          <w:p w14:paraId="341756B4">
            <w:pPr>
              <w:spacing w:after="0" w:line="240" w:lineRule="auto"/>
            </w:pPr>
            <w:r>
              <w:t>Suggest commonly used clauses based on document type.</w:t>
            </w:r>
          </w:p>
        </w:tc>
      </w:tr>
      <w:tr w14:paraId="39F2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5181142">
            <w:pPr>
              <w:spacing w:after="0" w:line="240" w:lineRule="auto"/>
            </w:pPr>
            <w:r>
              <w:t>Document Validation</w:t>
            </w:r>
          </w:p>
        </w:tc>
        <w:tc>
          <w:tcPr>
            <w:tcW w:w="4968" w:type="dxa"/>
            <w:vAlign w:val="center"/>
          </w:tcPr>
          <w:p w14:paraId="51E7CD30">
            <w:pPr>
              <w:spacing w:after="0" w:line="240" w:lineRule="auto"/>
            </w:pPr>
            <w:r>
              <w:t>Check missing fields, inconsistent dates, names, and formatting.</w:t>
            </w:r>
          </w:p>
        </w:tc>
      </w:tr>
      <w:tr w14:paraId="7171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737E3BA">
            <w:pPr>
              <w:spacing w:after="0" w:line="240" w:lineRule="auto"/>
            </w:pPr>
            <w:r>
              <w:t>Export Module</w:t>
            </w:r>
          </w:p>
        </w:tc>
        <w:tc>
          <w:tcPr>
            <w:tcW w:w="4968" w:type="dxa"/>
            <w:vAlign w:val="center"/>
          </w:tcPr>
          <w:p w14:paraId="310ECF30">
            <w:pPr>
              <w:spacing w:after="0" w:line="240" w:lineRule="auto"/>
            </w:pPr>
            <w:r>
              <w:t>Allow the final draft to be copied or exported in a standard format.</w:t>
            </w:r>
          </w:p>
        </w:tc>
      </w:tr>
      <w:tr w14:paraId="55EA3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D4CDEEC">
            <w:pPr>
              <w:spacing w:after="0" w:line="240" w:lineRule="auto"/>
            </w:pPr>
            <w:r>
              <w:t>Document Explanation</w:t>
            </w:r>
          </w:p>
        </w:tc>
        <w:tc>
          <w:tcPr>
            <w:tcW w:w="4968" w:type="dxa"/>
            <w:vAlign w:val="center"/>
          </w:tcPr>
          <w:p w14:paraId="600939D1">
            <w:pPr>
              <w:spacing w:after="0" w:line="240" w:lineRule="auto"/>
            </w:pPr>
            <w:r>
              <w:t>Explain each major section in simple language.</w:t>
            </w:r>
          </w:p>
        </w:tc>
      </w:tr>
    </w:tbl>
    <w:p w14:paraId="4A41E507">
      <w:pPr>
        <w:pStyle w:val="2"/>
      </w:pPr>
      <w:r>
        <w:t xml:space="preserve"> Idea Prioritization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96A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42041898">
            <w:pPr>
              <w:spacing w:after="0" w:line="240" w:lineRule="auto"/>
            </w:pPr>
            <w:r>
              <w:rPr>
                <w:b/>
              </w:rPr>
              <w:t>Feature</w:t>
            </w:r>
          </w:p>
        </w:tc>
        <w:tc>
          <w:tcPr>
            <w:tcW w:w="2484" w:type="dxa"/>
            <w:shd w:val="clear" w:color="auto" w:fill="D9EAF7"/>
            <w:vAlign w:val="center"/>
          </w:tcPr>
          <w:p w14:paraId="7123FF01">
            <w:pPr>
              <w:spacing w:after="0" w:line="240" w:lineRule="auto"/>
            </w:pPr>
            <w:r>
              <w:rPr>
                <w:b/>
              </w:rPr>
              <w:t>User Value</w:t>
            </w:r>
          </w:p>
        </w:tc>
        <w:tc>
          <w:tcPr>
            <w:tcW w:w="2484" w:type="dxa"/>
            <w:shd w:val="clear" w:color="auto" w:fill="D9EAF7"/>
            <w:vAlign w:val="center"/>
          </w:tcPr>
          <w:p w14:paraId="2A148901">
            <w:pPr>
              <w:spacing w:after="0" w:line="240" w:lineRule="auto"/>
            </w:pPr>
            <w:r>
              <w:rPr>
                <w:b/>
              </w:rPr>
              <w:t>Technical Feasibility</w:t>
            </w:r>
          </w:p>
        </w:tc>
        <w:tc>
          <w:tcPr>
            <w:tcW w:w="2484" w:type="dxa"/>
            <w:shd w:val="clear" w:color="auto" w:fill="D9EAF7"/>
            <w:vAlign w:val="center"/>
          </w:tcPr>
          <w:p w14:paraId="33AE482C">
            <w:pPr>
              <w:spacing w:after="0" w:line="240" w:lineRule="auto"/>
            </w:pPr>
            <w:r>
              <w:rPr>
                <w:b/>
              </w:rPr>
              <w:t>Priority</w:t>
            </w:r>
          </w:p>
        </w:tc>
      </w:tr>
      <w:tr w14:paraId="46EAA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83B6425">
            <w:pPr>
              <w:spacing w:after="0" w:line="240" w:lineRule="auto"/>
            </w:pPr>
            <w:r>
              <w:t>AI document generation</w:t>
            </w:r>
          </w:p>
        </w:tc>
        <w:tc>
          <w:tcPr>
            <w:tcW w:w="2484" w:type="dxa"/>
            <w:vAlign w:val="center"/>
          </w:tcPr>
          <w:p w14:paraId="435BB917">
            <w:pPr>
              <w:spacing w:after="0" w:line="240" w:lineRule="auto"/>
            </w:pPr>
            <w:r>
              <w:t>High</w:t>
            </w:r>
          </w:p>
        </w:tc>
        <w:tc>
          <w:tcPr>
            <w:tcW w:w="2484" w:type="dxa"/>
            <w:vAlign w:val="center"/>
          </w:tcPr>
          <w:p w14:paraId="5A18B9CC">
            <w:pPr>
              <w:spacing w:after="0" w:line="240" w:lineRule="auto"/>
            </w:pPr>
            <w:r>
              <w:t>High</w:t>
            </w:r>
          </w:p>
        </w:tc>
        <w:tc>
          <w:tcPr>
            <w:tcW w:w="2484" w:type="dxa"/>
            <w:vAlign w:val="center"/>
          </w:tcPr>
          <w:p w14:paraId="7BF0CB37">
            <w:pPr>
              <w:spacing w:after="0" w:line="240" w:lineRule="auto"/>
            </w:pPr>
            <w:r>
              <w:t>High</w:t>
            </w:r>
          </w:p>
        </w:tc>
      </w:tr>
      <w:tr w14:paraId="611E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C9CEEE4">
            <w:pPr>
              <w:spacing w:after="0" w:line="240" w:lineRule="auto"/>
            </w:pPr>
            <w:r>
              <w:t>Guided input form</w:t>
            </w:r>
          </w:p>
        </w:tc>
        <w:tc>
          <w:tcPr>
            <w:tcW w:w="2484" w:type="dxa"/>
            <w:vAlign w:val="center"/>
          </w:tcPr>
          <w:p w14:paraId="54E74AE9">
            <w:pPr>
              <w:spacing w:after="0" w:line="240" w:lineRule="auto"/>
            </w:pPr>
            <w:r>
              <w:t>High</w:t>
            </w:r>
          </w:p>
        </w:tc>
        <w:tc>
          <w:tcPr>
            <w:tcW w:w="2484" w:type="dxa"/>
            <w:vAlign w:val="center"/>
          </w:tcPr>
          <w:p w14:paraId="546F0CB5">
            <w:pPr>
              <w:spacing w:after="0" w:line="240" w:lineRule="auto"/>
            </w:pPr>
            <w:r>
              <w:t>High</w:t>
            </w:r>
          </w:p>
        </w:tc>
        <w:tc>
          <w:tcPr>
            <w:tcW w:w="2484" w:type="dxa"/>
            <w:vAlign w:val="center"/>
          </w:tcPr>
          <w:p w14:paraId="2A31138F">
            <w:pPr>
              <w:spacing w:after="0" w:line="240" w:lineRule="auto"/>
            </w:pPr>
            <w:r>
              <w:t>High</w:t>
            </w:r>
          </w:p>
        </w:tc>
      </w:tr>
      <w:tr w14:paraId="7942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D8DA07F">
            <w:pPr>
              <w:spacing w:after="0" w:line="240" w:lineRule="auto"/>
            </w:pPr>
            <w:r>
              <w:t>Template library</w:t>
            </w:r>
          </w:p>
        </w:tc>
        <w:tc>
          <w:tcPr>
            <w:tcW w:w="2484" w:type="dxa"/>
            <w:vAlign w:val="center"/>
          </w:tcPr>
          <w:p w14:paraId="6AC28716">
            <w:pPr>
              <w:spacing w:after="0" w:line="240" w:lineRule="auto"/>
            </w:pPr>
            <w:r>
              <w:t>High</w:t>
            </w:r>
          </w:p>
        </w:tc>
        <w:tc>
          <w:tcPr>
            <w:tcW w:w="2484" w:type="dxa"/>
            <w:vAlign w:val="center"/>
          </w:tcPr>
          <w:p w14:paraId="09BC0595">
            <w:pPr>
              <w:spacing w:after="0" w:line="240" w:lineRule="auto"/>
            </w:pPr>
            <w:r>
              <w:t>High</w:t>
            </w:r>
          </w:p>
        </w:tc>
        <w:tc>
          <w:tcPr>
            <w:tcW w:w="2484" w:type="dxa"/>
            <w:vAlign w:val="center"/>
          </w:tcPr>
          <w:p w14:paraId="03CD8AB8">
            <w:pPr>
              <w:spacing w:after="0" w:line="240" w:lineRule="auto"/>
            </w:pPr>
            <w:r>
              <w:t>High</w:t>
            </w:r>
          </w:p>
        </w:tc>
      </w:tr>
      <w:tr w14:paraId="30C3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5842FB8">
            <w:pPr>
              <w:spacing w:after="0" w:line="240" w:lineRule="auto"/>
            </w:pPr>
            <w:r>
              <w:t>Missing-field validation</w:t>
            </w:r>
          </w:p>
        </w:tc>
        <w:tc>
          <w:tcPr>
            <w:tcW w:w="2484" w:type="dxa"/>
            <w:vAlign w:val="center"/>
          </w:tcPr>
          <w:p w14:paraId="5FADA096">
            <w:pPr>
              <w:spacing w:after="0" w:line="240" w:lineRule="auto"/>
            </w:pPr>
            <w:r>
              <w:t>High</w:t>
            </w:r>
          </w:p>
        </w:tc>
        <w:tc>
          <w:tcPr>
            <w:tcW w:w="2484" w:type="dxa"/>
            <w:vAlign w:val="center"/>
          </w:tcPr>
          <w:p w14:paraId="5CC936EB">
            <w:pPr>
              <w:spacing w:after="0" w:line="240" w:lineRule="auto"/>
            </w:pPr>
            <w:r>
              <w:t>High</w:t>
            </w:r>
          </w:p>
        </w:tc>
        <w:tc>
          <w:tcPr>
            <w:tcW w:w="2484" w:type="dxa"/>
            <w:vAlign w:val="center"/>
          </w:tcPr>
          <w:p w14:paraId="1C6FA6E3">
            <w:pPr>
              <w:spacing w:after="0" w:line="240" w:lineRule="auto"/>
            </w:pPr>
            <w:r>
              <w:t>High</w:t>
            </w:r>
          </w:p>
        </w:tc>
      </w:tr>
      <w:tr w14:paraId="1B03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3C4AF4F">
            <w:pPr>
              <w:spacing w:after="0" w:line="240" w:lineRule="auto"/>
            </w:pPr>
            <w:r>
              <w:t>Editable preview</w:t>
            </w:r>
          </w:p>
        </w:tc>
        <w:tc>
          <w:tcPr>
            <w:tcW w:w="2484" w:type="dxa"/>
            <w:vAlign w:val="center"/>
          </w:tcPr>
          <w:p w14:paraId="7B8C4BF3">
            <w:pPr>
              <w:spacing w:after="0" w:line="240" w:lineRule="auto"/>
            </w:pPr>
            <w:r>
              <w:t>High</w:t>
            </w:r>
          </w:p>
        </w:tc>
        <w:tc>
          <w:tcPr>
            <w:tcW w:w="2484" w:type="dxa"/>
            <w:vAlign w:val="center"/>
          </w:tcPr>
          <w:p w14:paraId="4144FB27">
            <w:pPr>
              <w:spacing w:after="0" w:line="240" w:lineRule="auto"/>
            </w:pPr>
            <w:r>
              <w:t>High</w:t>
            </w:r>
          </w:p>
        </w:tc>
        <w:tc>
          <w:tcPr>
            <w:tcW w:w="2484" w:type="dxa"/>
            <w:vAlign w:val="center"/>
          </w:tcPr>
          <w:p w14:paraId="386BDCDC">
            <w:pPr>
              <w:spacing w:after="0" w:line="240" w:lineRule="auto"/>
            </w:pPr>
            <w:r>
              <w:t>High</w:t>
            </w:r>
          </w:p>
        </w:tc>
      </w:tr>
      <w:tr w14:paraId="69F1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0704DED">
            <w:pPr>
              <w:spacing w:after="0" w:line="240" w:lineRule="auto"/>
            </w:pPr>
            <w:r>
              <w:t>Export to document</w:t>
            </w:r>
          </w:p>
        </w:tc>
        <w:tc>
          <w:tcPr>
            <w:tcW w:w="2484" w:type="dxa"/>
            <w:vAlign w:val="center"/>
          </w:tcPr>
          <w:p w14:paraId="2CC13827">
            <w:pPr>
              <w:spacing w:after="0" w:line="240" w:lineRule="auto"/>
            </w:pPr>
            <w:r>
              <w:t>Medium</w:t>
            </w:r>
          </w:p>
        </w:tc>
        <w:tc>
          <w:tcPr>
            <w:tcW w:w="2484" w:type="dxa"/>
            <w:vAlign w:val="center"/>
          </w:tcPr>
          <w:p w14:paraId="5BB690EA">
            <w:pPr>
              <w:spacing w:after="0" w:line="240" w:lineRule="auto"/>
            </w:pPr>
            <w:r>
              <w:t>High</w:t>
            </w:r>
          </w:p>
        </w:tc>
        <w:tc>
          <w:tcPr>
            <w:tcW w:w="2484" w:type="dxa"/>
            <w:vAlign w:val="center"/>
          </w:tcPr>
          <w:p w14:paraId="564CAB67">
            <w:pPr>
              <w:spacing w:after="0" w:line="240" w:lineRule="auto"/>
            </w:pPr>
            <w:r>
              <w:t>Medium</w:t>
            </w:r>
          </w:p>
        </w:tc>
      </w:tr>
      <w:tr w14:paraId="25BD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C829CEE">
            <w:pPr>
              <w:spacing w:after="0" w:line="240" w:lineRule="auto"/>
            </w:pPr>
            <w:r>
              <w:t>Advanced clause recommendation</w:t>
            </w:r>
          </w:p>
        </w:tc>
        <w:tc>
          <w:tcPr>
            <w:tcW w:w="2484" w:type="dxa"/>
            <w:vAlign w:val="center"/>
          </w:tcPr>
          <w:p w14:paraId="468C634B">
            <w:pPr>
              <w:spacing w:after="0" w:line="240" w:lineRule="auto"/>
            </w:pPr>
            <w:r>
              <w:t>Medium</w:t>
            </w:r>
          </w:p>
        </w:tc>
        <w:tc>
          <w:tcPr>
            <w:tcW w:w="2484" w:type="dxa"/>
            <w:vAlign w:val="center"/>
          </w:tcPr>
          <w:p w14:paraId="36D05B7C">
            <w:pPr>
              <w:spacing w:after="0" w:line="240" w:lineRule="auto"/>
            </w:pPr>
            <w:r>
              <w:t>Medium</w:t>
            </w:r>
          </w:p>
        </w:tc>
        <w:tc>
          <w:tcPr>
            <w:tcW w:w="2484" w:type="dxa"/>
            <w:vAlign w:val="center"/>
          </w:tcPr>
          <w:p w14:paraId="11C0F305">
            <w:pPr>
              <w:spacing w:after="0" w:line="240" w:lineRule="auto"/>
            </w:pPr>
            <w:r>
              <w:t>Medium</w:t>
            </w:r>
          </w:p>
        </w:tc>
      </w:tr>
      <w:tr w14:paraId="6C06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67B0CAF">
            <w:pPr>
              <w:spacing w:after="0" w:line="240" w:lineRule="auto"/>
            </w:pPr>
            <w:r>
              <w:t>Multilingual support</w:t>
            </w:r>
          </w:p>
        </w:tc>
        <w:tc>
          <w:tcPr>
            <w:tcW w:w="2484" w:type="dxa"/>
            <w:vAlign w:val="center"/>
          </w:tcPr>
          <w:p w14:paraId="7DFEC9A4">
            <w:pPr>
              <w:spacing w:after="0" w:line="240" w:lineRule="auto"/>
            </w:pPr>
            <w:r>
              <w:t>High</w:t>
            </w:r>
          </w:p>
        </w:tc>
        <w:tc>
          <w:tcPr>
            <w:tcW w:w="2484" w:type="dxa"/>
            <w:vAlign w:val="center"/>
          </w:tcPr>
          <w:p w14:paraId="69881130">
            <w:pPr>
              <w:spacing w:after="0" w:line="240" w:lineRule="auto"/>
            </w:pPr>
            <w:r>
              <w:t>Medium</w:t>
            </w:r>
          </w:p>
        </w:tc>
        <w:tc>
          <w:tcPr>
            <w:tcW w:w="2484" w:type="dxa"/>
            <w:vAlign w:val="center"/>
          </w:tcPr>
          <w:p w14:paraId="1F22A093">
            <w:pPr>
              <w:spacing w:after="0" w:line="240" w:lineRule="auto"/>
            </w:pPr>
            <w:r>
              <w:t>Future/MVP extension</w:t>
            </w:r>
          </w:p>
        </w:tc>
      </w:tr>
    </w:tbl>
    <w:p w14:paraId="20A20980">
      <w:pPr>
        <w:pStyle w:val="2"/>
      </w:pPr>
      <w:r>
        <w:t xml:space="preserve"> Selected Solution</w:t>
      </w:r>
    </w:p>
    <w:p w14:paraId="56EEE25C">
      <w:r>
        <w:t>The selected solution is Lega</w:t>
      </w:r>
      <w:r>
        <w:rPr>
          <w:rFonts w:hint="default"/>
          <w:lang w:val="en-IN"/>
        </w:rPr>
        <w:t xml:space="preserve"> </w:t>
      </w:r>
      <w:r>
        <w:t>lEase, a guided AI-powered document-generation system combining document templates, structured user inputs, prompt-based generation, validation, and a review/edit stage. The system is intended to produce drafts rather than replace a qualified legal professional.</w:t>
      </w:r>
    </w:p>
    <w:p w14:paraId="672DF422">
      <w:pPr>
        <w:pStyle w:val="2"/>
      </w:pPr>
      <w:r>
        <w:t>Innovation Statement</w:t>
      </w:r>
    </w:p>
    <w:p w14:paraId="04BD76F9">
      <w:r>
        <w:t>Legal</w:t>
      </w:r>
      <w:r>
        <w:rPr>
          <w:rFonts w:hint="default"/>
          <w:lang w:val="en-IN"/>
        </w:rPr>
        <w:t xml:space="preserve"> </w:t>
      </w:r>
      <w:r>
        <w:t>Ease combines a simple form-based experience with generative AI so that users can describe their document requirement in ordinary language while the system converts the information into a structured first draft.</w:t>
      </w:r>
    </w:p>
    <w:p w14:paraId="3CD1CE8F"/>
    <w:p w14:paraId="7E129E78"/>
    <w:p w14:paraId="2253BA4B"/>
    <w:p w14:paraId="1E78D949"/>
    <w:p w14:paraId="0C9FD7A9"/>
    <w:p w14:paraId="37ECA000">
      <w:pPr>
        <w:pStyle w:val="2"/>
      </w:pPr>
      <w:r>
        <w:t xml:space="preserve"> Problem Statement</w:t>
      </w:r>
    </w:p>
    <w:p w14:paraId="36E47BDA">
      <w:r>
        <w:t>Users need a simple and guided way to prepare common legal and administrative document drafts without having to understand complex formatting or search through multiple sources for templates. LegalEase should collect required information, generate a structured draft, identify missing information, and provide the user with an editable result.</w:t>
      </w:r>
    </w:p>
    <w:p w14:paraId="330FE780">
      <w:pPr>
        <w:pStyle w:val="2"/>
      </w:pPr>
      <w:r>
        <w:t>Project Objectives</w:t>
      </w:r>
    </w:p>
    <w:p w14:paraId="299C3C25">
      <w:pPr>
        <w:pStyle w:val="23"/>
      </w:pPr>
      <w:r>
        <w:t>Provide a simple interface for selecting a document type.</w:t>
      </w:r>
    </w:p>
    <w:p w14:paraId="0BE8464C">
      <w:pPr>
        <w:pStyle w:val="23"/>
      </w:pPr>
      <w:r>
        <w:t>Collect required information through guided fields.</w:t>
      </w:r>
    </w:p>
    <w:p w14:paraId="60F4C5D1">
      <w:pPr>
        <w:pStyle w:val="23"/>
      </w:pPr>
      <w:r>
        <w:t>Generate a structured first draft using AI and document templates.</w:t>
      </w:r>
    </w:p>
    <w:p w14:paraId="690624E8">
      <w:pPr>
        <w:pStyle w:val="23"/>
      </w:pPr>
      <w:r>
        <w:t>Reduce incomplete or inconsistent documents through validation.</w:t>
      </w:r>
    </w:p>
    <w:p w14:paraId="647845AD">
      <w:pPr>
        <w:pStyle w:val="23"/>
      </w:pPr>
      <w:r>
        <w:t>Allow users to review and edit generated content.</w:t>
      </w:r>
    </w:p>
    <w:p w14:paraId="29DF8246">
      <w:pPr>
        <w:pStyle w:val="23"/>
      </w:pPr>
      <w:r>
        <w:t>Clearly communicate that generated documents require user review and may require professional legal advice.</w:t>
      </w:r>
    </w:p>
    <w:p w14:paraId="53EB5DDC">
      <w:pPr>
        <w:pStyle w:val="2"/>
      </w:pPr>
      <w:r>
        <w:t>Stakeholders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7B9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shd w:val="clear" w:color="auto" w:fill="D9EAF7"/>
            <w:vAlign w:val="center"/>
          </w:tcPr>
          <w:p w14:paraId="7F19DD3A">
            <w:pPr>
              <w:spacing w:after="0" w:line="240" w:lineRule="auto"/>
            </w:pPr>
            <w:r>
              <w:rPr>
                <w:b/>
              </w:rPr>
              <w:t>Stakeholder</w:t>
            </w:r>
          </w:p>
        </w:tc>
        <w:tc>
          <w:tcPr>
            <w:tcW w:w="4968" w:type="dxa"/>
            <w:shd w:val="clear" w:color="auto" w:fill="D9EAF7"/>
            <w:vAlign w:val="center"/>
          </w:tcPr>
          <w:p w14:paraId="265325A9">
            <w:pPr>
              <w:spacing w:after="0" w:line="240" w:lineRule="auto"/>
            </w:pPr>
            <w:r>
              <w:rPr>
                <w:b/>
              </w:rPr>
              <w:t>Role / Need</w:t>
            </w:r>
          </w:p>
        </w:tc>
      </w:tr>
      <w:tr w14:paraId="7F9C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A7164C1">
            <w:pPr>
              <w:spacing w:after="0" w:line="240" w:lineRule="auto"/>
            </w:pPr>
            <w:r>
              <w:t>End User</w:t>
            </w:r>
          </w:p>
        </w:tc>
        <w:tc>
          <w:tcPr>
            <w:tcW w:w="4968" w:type="dxa"/>
            <w:vAlign w:val="center"/>
          </w:tcPr>
          <w:p w14:paraId="16183D9C">
            <w:pPr>
              <w:spacing w:after="0" w:line="240" w:lineRule="auto"/>
            </w:pPr>
            <w:r>
              <w:t>Provides information and receives the generated draft.</w:t>
            </w:r>
          </w:p>
        </w:tc>
      </w:tr>
      <w:tr w14:paraId="2EDD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9939B5F">
            <w:pPr>
              <w:spacing w:after="0" w:line="240" w:lineRule="auto"/>
            </w:pPr>
            <w:r>
              <w:t>Project Team</w:t>
            </w:r>
          </w:p>
        </w:tc>
        <w:tc>
          <w:tcPr>
            <w:tcW w:w="4968" w:type="dxa"/>
            <w:vAlign w:val="center"/>
          </w:tcPr>
          <w:p w14:paraId="30D35F7E">
            <w:pPr>
              <w:spacing w:after="0" w:line="240" w:lineRule="auto"/>
            </w:pPr>
            <w:r>
              <w:t>Designs, develops, tests, and documents the system.</w:t>
            </w:r>
          </w:p>
        </w:tc>
      </w:tr>
      <w:tr w14:paraId="44F3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8BE065E">
            <w:pPr>
              <w:spacing w:after="0" w:line="240" w:lineRule="auto"/>
            </w:pPr>
            <w:r>
              <w:t>Faculty / Mentor</w:t>
            </w:r>
          </w:p>
        </w:tc>
        <w:tc>
          <w:tcPr>
            <w:tcW w:w="4968" w:type="dxa"/>
            <w:vAlign w:val="center"/>
          </w:tcPr>
          <w:p w14:paraId="239D2D12">
            <w:pPr>
              <w:spacing w:after="0" w:line="240" w:lineRule="auto"/>
            </w:pPr>
            <w:r>
              <w:t>Reviews project progress and deliverables.</w:t>
            </w:r>
          </w:p>
        </w:tc>
      </w:tr>
      <w:tr w14:paraId="6838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2197116">
            <w:pPr>
              <w:spacing w:after="0" w:line="240" w:lineRule="auto"/>
            </w:pPr>
            <w:r>
              <w:t>Legal-domain reviewer</w:t>
            </w:r>
          </w:p>
        </w:tc>
        <w:tc>
          <w:tcPr>
            <w:tcW w:w="4968" w:type="dxa"/>
            <w:vAlign w:val="center"/>
          </w:tcPr>
          <w:p w14:paraId="310776F6">
            <w:pPr>
              <w:spacing w:after="0" w:line="240" w:lineRule="auto"/>
            </w:pPr>
            <w:r>
              <w:t>Can review templates and wording for appropriate use.</w:t>
            </w:r>
          </w:p>
        </w:tc>
      </w:tr>
      <w:tr w14:paraId="5965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4306EC7">
            <w:pPr>
              <w:spacing w:after="0" w:line="240" w:lineRule="auto"/>
            </w:pPr>
            <w:r>
              <w:t>System Administrator</w:t>
            </w:r>
          </w:p>
        </w:tc>
        <w:tc>
          <w:tcPr>
            <w:tcW w:w="4968" w:type="dxa"/>
            <w:vAlign w:val="center"/>
          </w:tcPr>
          <w:p w14:paraId="64FAA0E8">
            <w:pPr>
              <w:spacing w:after="0" w:line="240" w:lineRule="auto"/>
            </w:pPr>
            <w:r>
              <w:t>Maintains templates, prompts, and application configuration.</w:t>
            </w:r>
          </w:p>
        </w:tc>
      </w:tr>
    </w:tbl>
    <w:p w14:paraId="471E0F7A">
      <w:pPr>
        <w:pStyle w:val="2"/>
      </w:pPr>
      <w:r>
        <w:t>Functional Requirements</w:t>
      </w:r>
    </w:p>
    <w:p w14:paraId="6AD23211">
      <w:pPr>
        <w:pStyle w:val="23"/>
      </w:pPr>
      <w:r>
        <w:t>FR1: User can select a document category and document type.</w:t>
      </w:r>
    </w:p>
    <w:p w14:paraId="3D0A52C7">
      <w:pPr>
        <w:pStyle w:val="23"/>
      </w:pPr>
      <w:r>
        <w:t>FR2: System displays relevant input fields.</w:t>
      </w:r>
    </w:p>
    <w:p w14:paraId="20BDF4B9">
      <w:pPr>
        <w:pStyle w:val="23"/>
      </w:pPr>
      <w:r>
        <w:t>FR3: System validates mandatory fields.</w:t>
      </w:r>
    </w:p>
    <w:p w14:paraId="08A89B0C">
      <w:pPr>
        <w:pStyle w:val="23"/>
      </w:pPr>
      <w:r>
        <w:t>FR4: System converts structured inputs into an AI generation request.</w:t>
      </w:r>
    </w:p>
    <w:p w14:paraId="3595CC9E">
      <w:pPr>
        <w:pStyle w:val="23"/>
      </w:pPr>
      <w:r>
        <w:t>FR5: System generates a document draft.</w:t>
      </w:r>
    </w:p>
    <w:p w14:paraId="0D14DFC0">
      <w:pPr>
        <w:pStyle w:val="23"/>
      </w:pPr>
      <w:r>
        <w:t>FR6: User can preview and edit the generated draft.</w:t>
      </w:r>
    </w:p>
    <w:p w14:paraId="17459686">
      <w:pPr>
        <w:pStyle w:val="23"/>
      </w:pPr>
      <w:r>
        <w:t>FR7: System can regenerate a section when permitted.</w:t>
      </w:r>
    </w:p>
    <w:p w14:paraId="4AC62FC1">
      <w:pPr>
        <w:pStyle w:val="23"/>
      </w:pPr>
      <w:r>
        <w:t>FR8: System provides document-specific warnings and review reminders.</w:t>
      </w:r>
    </w:p>
    <w:p w14:paraId="1FE8BA1B">
      <w:pPr>
        <w:pStyle w:val="23"/>
      </w:pPr>
      <w:r>
        <w:t>FR9: User can copy or export the final draft.</w:t>
      </w:r>
    </w:p>
    <w:p w14:paraId="2B386CF0">
      <w:pPr>
        <w:pStyle w:val="23"/>
      </w:pPr>
      <w:r>
        <w:t>FR10: System can maintain a library of approved project templates.</w:t>
      </w:r>
    </w:p>
    <w:p w14:paraId="6DB162AC">
      <w:pPr>
        <w:pStyle w:val="2"/>
      </w:pPr>
      <w:r>
        <w:t xml:space="preserve">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C78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616E70D4">
            <w:pPr>
              <w:spacing w:after="0" w:line="240" w:lineRule="auto"/>
            </w:pPr>
            <w:r>
              <w:rPr>
                <w:b/>
              </w:rPr>
              <w:t>Requirement</w:t>
            </w:r>
          </w:p>
        </w:tc>
        <w:tc>
          <w:tcPr>
            <w:tcW w:w="4968" w:type="dxa"/>
            <w:shd w:val="clear" w:color="auto" w:fill="D9EAF7"/>
            <w:vAlign w:val="center"/>
          </w:tcPr>
          <w:p w14:paraId="5A1EE498">
            <w:pPr>
              <w:spacing w:after="0" w:line="240" w:lineRule="auto"/>
            </w:pPr>
            <w:r>
              <w:rPr>
                <w:b/>
              </w:rPr>
              <w:t>Description</w:t>
            </w:r>
          </w:p>
        </w:tc>
      </w:tr>
      <w:tr w14:paraId="6E01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F3E311E">
            <w:pPr>
              <w:spacing w:after="0" w:line="240" w:lineRule="auto"/>
            </w:pPr>
            <w:r>
              <w:t>Usability</w:t>
            </w:r>
          </w:p>
        </w:tc>
        <w:tc>
          <w:tcPr>
            <w:tcW w:w="4968" w:type="dxa"/>
            <w:vAlign w:val="center"/>
          </w:tcPr>
          <w:p w14:paraId="7A1F6528">
            <w:pPr>
              <w:spacing w:after="0" w:line="240" w:lineRule="auto"/>
            </w:pPr>
            <w:r>
              <w:t>Interface should be simple and understandable for non-technical users.</w:t>
            </w:r>
          </w:p>
        </w:tc>
      </w:tr>
      <w:tr w14:paraId="525C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48A27B4">
            <w:pPr>
              <w:spacing w:after="0" w:line="240" w:lineRule="auto"/>
            </w:pPr>
            <w:r>
              <w:t>Performance</w:t>
            </w:r>
          </w:p>
        </w:tc>
        <w:tc>
          <w:tcPr>
            <w:tcW w:w="4968" w:type="dxa"/>
            <w:vAlign w:val="center"/>
          </w:tcPr>
          <w:p w14:paraId="33ABE384">
            <w:pPr>
              <w:spacing w:after="0" w:line="240" w:lineRule="auto"/>
            </w:pPr>
            <w:r>
              <w:t>Common requests should receive a response within an acceptable application response time.</w:t>
            </w:r>
          </w:p>
        </w:tc>
      </w:tr>
      <w:tr w14:paraId="23A8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24B7D5B">
            <w:pPr>
              <w:spacing w:after="0" w:line="240" w:lineRule="auto"/>
            </w:pPr>
            <w:r>
              <w:t>Security</w:t>
            </w:r>
          </w:p>
        </w:tc>
        <w:tc>
          <w:tcPr>
            <w:tcW w:w="4968" w:type="dxa"/>
            <w:vAlign w:val="center"/>
          </w:tcPr>
          <w:p w14:paraId="0D0B58AA">
            <w:pPr>
              <w:spacing w:after="0" w:line="240" w:lineRule="auto"/>
            </w:pPr>
            <w:r>
              <w:t>Personal information should be protected and unnecessary data collection avoided.</w:t>
            </w:r>
          </w:p>
        </w:tc>
      </w:tr>
      <w:tr w14:paraId="33E3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854386">
            <w:pPr>
              <w:spacing w:after="0" w:line="240" w:lineRule="auto"/>
            </w:pPr>
            <w:r>
              <w:t>Reliability</w:t>
            </w:r>
          </w:p>
        </w:tc>
        <w:tc>
          <w:tcPr>
            <w:tcW w:w="4968" w:type="dxa"/>
            <w:vAlign w:val="center"/>
          </w:tcPr>
          <w:p w14:paraId="598FDC40">
            <w:pPr>
              <w:spacing w:after="0" w:line="240" w:lineRule="auto"/>
            </w:pPr>
            <w:r>
              <w:t>Validation should reduce incomplete inputs and system errors.</w:t>
            </w:r>
          </w:p>
        </w:tc>
      </w:tr>
      <w:tr w14:paraId="6CD5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81EE340">
            <w:pPr>
              <w:spacing w:after="0" w:line="240" w:lineRule="auto"/>
            </w:pPr>
            <w:r>
              <w:t>Maintainability</w:t>
            </w:r>
          </w:p>
        </w:tc>
        <w:tc>
          <w:tcPr>
            <w:tcW w:w="4968" w:type="dxa"/>
            <w:vAlign w:val="center"/>
          </w:tcPr>
          <w:p w14:paraId="76E5327C">
            <w:pPr>
              <w:spacing w:after="0" w:line="240" w:lineRule="auto"/>
            </w:pPr>
            <w:r>
              <w:t>Templates and prompts should be modular and easy to update.</w:t>
            </w:r>
          </w:p>
        </w:tc>
      </w:tr>
      <w:tr w14:paraId="7479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B05CDFB">
            <w:pPr>
              <w:spacing w:after="0" w:line="240" w:lineRule="auto"/>
            </w:pPr>
            <w:r>
              <w:t>Scalability</w:t>
            </w:r>
          </w:p>
        </w:tc>
        <w:tc>
          <w:tcPr>
            <w:tcW w:w="4968" w:type="dxa"/>
            <w:vAlign w:val="center"/>
          </w:tcPr>
          <w:p w14:paraId="6847F858">
            <w:pPr>
              <w:spacing w:after="0" w:line="240" w:lineRule="auto"/>
            </w:pPr>
            <w:r>
              <w:t>Architecture should allow additional document types and users.</w:t>
            </w:r>
          </w:p>
        </w:tc>
      </w:tr>
      <w:tr w14:paraId="26AE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E8F634E">
            <w:pPr>
              <w:spacing w:after="0" w:line="240" w:lineRule="auto"/>
            </w:pPr>
            <w:r>
              <w:t>Transparency</w:t>
            </w:r>
          </w:p>
        </w:tc>
        <w:tc>
          <w:tcPr>
            <w:tcW w:w="4968" w:type="dxa"/>
            <w:vAlign w:val="center"/>
          </w:tcPr>
          <w:p w14:paraId="2D08A14E">
            <w:pPr>
              <w:spacing w:after="0" w:line="240" w:lineRule="auto"/>
            </w:pPr>
            <w:r>
              <w:t>The application should distinguish AI-generated drafts from verified legal advice.</w:t>
            </w:r>
          </w:p>
        </w:tc>
      </w:tr>
    </w:tbl>
    <w:p w14:paraId="767C9548">
      <w:pPr>
        <w:pStyle w:val="2"/>
      </w:pPr>
      <w:r>
        <w:t xml:space="preserve"> Use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6EF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19C0BAA8">
            <w:pPr>
              <w:spacing w:after="0" w:line="240" w:lineRule="auto"/>
            </w:pPr>
            <w:r>
              <w:rPr>
                <w:b/>
              </w:rPr>
              <w:t>Use Case</w:t>
            </w:r>
          </w:p>
        </w:tc>
        <w:tc>
          <w:tcPr>
            <w:tcW w:w="3312" w:type="dxa"/>
            <w:shd w:val="clear" w:color="auto" w:fill="D9EAF7"/>
            <w:vAlign w:val="center"/>
          </w:tcPr>
          <w:p w14:paraId="02746A33">
            <w:pPr>
              <w:spacing w:after="0" w:line="240" w:lineRule="auto"/>
            </w:pPr>
            <w:r>
              <w:rPr>
                <w:b/>
              </w:rPr>
              <w:t>Actor</w:t>
            </w:r>
          </w:p>
        </w:tc>
        <w:tc>
          <w:tcPr>
            <w:tcW w:w="3312" w:type="dxa"/>
            <w:shd w:val="clear" w:color="auto" w:fill="D9EAF7"/>
            <w:vAlign w:val="center"/>
          </w:tcPr>
          <w:p w14:paraId="711E0946">
            <w:pPr>
              <w:spacing w:after="0" w:line="240" w:lineRule="auto"/>
            </w:pPr>
            <w:r>
              <w:rPr>
                <w:b/>
              </w:rPr>
              <w:t>Outcome</w:t>
            </w:r>
          </w:p>
        </w:tc>
      </w:tr>
      <w:tr w14:paraId="1EE1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DA86377">
            <w:pPr>
              <w:spacing w:after="0" w:line="240" w:lineRule="auto"/>
            </w:pPr>
            <w:r>
              <w:t>Select document</w:t>
            </w:r>
          </w:p>
        </w:tc>
        <w:tc>
          <w:tcPr>
            <w:tcW w:w="3312" w:type="dxa"/>
            <w:vAlign w:val="center"/>
          </w:tcPr>
          <w:p w14:paraId="04973C9A">
            <w:pPr>
              <w:spacing w:after="0" w:line="240" w:lineRule="auto"/>
            </w:pPr>
            <w:r>
              <w:t>User</w:t>
            </w:r>
          </w:p>
        </w:tc>
        <w:tc>
          <w:tcPr>
            <w:tcW w:w="3312" w:type="dxa"/>
            <w:vAlign w:val="center"/>
          </w:tcPr>
          <w:p w14:paraId="44323295">
            <w:pPr>
              <w:spacing w:after="0" w:line="240" w:lineRule="auto"/>
            </w:pPr>
            <w:r>
              <w:t>Document type selected.</w:t>
            </w:r>
          </w:p>
        </w:tc>
      </w:tr>
      <w:tr w14:paraId="6A00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1C1025F">
            <w:pPr>
              <w:spacing w:after="0" w:line="240" w:lineRule="auto"/>
            </w:pPr>
            <w:r>
              <w:t>Enter details</w:t>
            </w:r>
          </w:p>
        </w:tc>
        <w:tc>
          <w:tcPr>
            <w:tcW w:w="3312" w:type="dxa"/>
            <w:vAlign w:val="center"/>
          </w:tcPr>
          <w:p w14:paraId="5EA54D4A">
            <w:pPr>
              <w:spacing w:after="0" w:line="240" w:lineRule="auto"/>
            </w:pPr>
            <w:r>
              <w:t>User</w:t>
            </w:r>
          </w:p>
        </w:tc>
        <w:tc>
          <w:tcPr>
            <w:tcW w:w="3312" w:type="dxa"/>
            <w:vAlign w:val="center"/>
          </w:tcPr>
          <w:p w14:paraId="09F6A226">
            <w:pPr>
              <w:spacing w:after="0" w:line="240" w:lineRule="auto"/>
            </w:pPr>
            <w:r>
              <w:t>Required fields completed.</w:t>
            </w:r>
          </w:p>
        </w:tc>
      </w:tr>
      <w:tr w14:paraId="1DB0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F1D2FD7">
            <w:pPr>
              <w:spacing w:after="0" w:line="240" w:lineRule="auto"/>
            </w:pPr>
            <w:r>
              <w:t>Generate draft</w:t>
            </w:r>
          </w:p>
        </w:tc>
        <w:tc>
          <w:tcPr>
            <w:tcW w:w="3312" w:type="dxa"/>
            <w:vAlign w:val="center"/>
          </w:tcPr>
          <w:p w14:paraId="6B6A29C5">
            <w:pPr>
              <w:spacing w:after="0" w:line="240" w:lineRule="auto"/>
            </w:pPr>
            <w:r>
              <w:t>User/System</w:t>
            </w:r>
          </w:p>
        </w:tc>
        <w:tc>
          <w:tcPr>
            <w:tcW w:w="3312" w:type="dxa"/>
            <w:vAlign w:val="center"/>
          </w:tcPr>
          <w:p w14:paraId="0E4EE96B">
            <w:pPr>
              <w:spacing w:after="0" w:line="240" w:lineRule="auto"/>
            </w:pPr>
            <w:r>
              <w:t>Draft is generated.</w:t>
            </w:r>
          </w:p>
        </w:tc>
      </w:tr>
      <w:tr w14:paraId="7422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7C21269">
            <w:pPr>
              <w:spacing w:after="0" w:line="240" w:lineRule="auto"/>
            </w:pPr>
            <w:r>
              <w:t>Review draft</w:t>
            </w:r>
          </w:p>
        </w:tc>
        <w:tc>
          <w:tcPr>
            <w:tcW w:w="3312" w:type="dxa"/>
            <w:vAlign w:val="center"/>
          </w:tcPr>
          <w:p w14:paraId="00F1F913">
            <w:pPr>
              <w:spacing w:after="0" w:line="240" w:lineRule="auto"/>
            </w:pPr>
            <w:r>
              <w:t>User</w:t>
            </w:r>
          </w:p>
        </w:tc>
        <w:tc>
          <w:tcPr>
            <w:tcW w:w="3312" w:type="dxa"/>
            <w:vAlign w:val="center"/>
          </w:tcPr>
          <w:p w14:paraId="6D0D0EB7">
            <w:pPr>
              <w:spacing w:after="0" w:line="240" w:lineRule="auto"/>
            </w:pPr>
            <w:r>
              <w:t>Content is checked and edited.</w:t>
            </w:r>
          </w:p>
        </w:tc>
      </w:tr>
      <w:tr w14:paraId="07BD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431BC0E">
            <w:pPr>
              <w:spacing w:after="0" w:line="240" w:lineRule="auto"/>
            </w:pPr>
            <w:r>
              <w:t>Export draft</w:t>
            </w:r>
          </w:p>
        </w:tc>
        <w:tc>
          <w:tcPr>
            <w:tcW w:w="3312" w:type="dxa"/>
            <w:vAlign w:val="center"/>
          </w:tcPr>
          <w:p w14:paraId="0390F63F">
            <w:pPr>
              <w:spacing w:after="0" w:line="240" w:lineRule="auto"/>
            </w:pPr>
            <w:r>
              <w:t>User</w:t>
            </w:r>
          </w:p>
        </w:tc>
        <w:tc>
          <w:tcPr>
            <w:tcW w:w="3312" w:type="dxa"/>
            <w:vAlign w:val="center"/>
          </w:tcPr>
          <w:p w14:paraId="6BF0A12F">
            <w:pPr>
              <w:spacing w:after="0" w:line="240" w:lineRule="auto"/>
            </w:pPr>
            <w:r>
              <w:t>Final draft is copied/exported.</w:t>
            </w:r>
          </w:p>
        </w:tc>
      </w:tr>
      <w:tr w14:paraId="2E09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46319B9">
            <w:pPr>
              <w:spacing w:after="0" w:line="240" w:lineRule="auto"/>
            </w:pPr>
            <w:r>
              <w:t>Manage templates</w:t>
            </w:r>
          </w:p>
        </w:tc>
        <w:tc>
          <w:tcPr>
            <w:tcW w:w="3312" w:type="dxa"/>
            <w:vAlign w:val="center"/>
          </w:tcPr>
          <w:p w14:paraId="2F8951E1">
            <w:pPr>
              <w:spacing w:after="0" w:line="240" w:lineRule="auto"/>
            </w:pPr>
            <w:r>
              <w:t>Admin</w:t>
            </w:r>
          </w:p>
        </w:tc>
        <w:tc>
          <w:tcPr>
            <w:tcW w:w="3312" w:type="dxa"/>
            <w:vAlign w:val="center"/>
          </w:tcPr>
          <w:p w14:paraId="14B38C03">
            <w:pPr>
              <w:spacing w:after="0" w:line="240" w:lineRule="auto"/>
            </w:pPr>
            <w:r>
              <w:t>Approved templates are added or updated.</w:t>
            </w:r>
          </w:p>
        </w:tc>
      </w:tr>
    </w:tbl>
    <w:p w14:paraId="5FBD5086">
      <w:pPr>
        <w:pStyle w:val="2"/>
      </w:pPr>
      <w:r>
        <w:t>Scope</w:t>
      </w:r>
    </w:p>
    <w:p w14:paraId="2AB5EAE4">
      <w:r>
        <w:t>In scope: guided document generation, templates, AI-assisted drafting, validation, preview/editing, and export. Out of scope for the initial version: representation in court, legal advice, automated filing with authorities, guaranteed legal validity across jurisdictions, and autonomous legal decision-making.</w:t>
      </w:r>
    </w:p>
    <w:p w14:paraId="3E06CF4D"/>
    <w:p w14:paraId="3DB3098F"/>
    <w:p w14:paraId="5BB663C8"/>
    <w:p w14:paraId="7C18BD5E"/>
    <w:p w14:paraId="2A43D0F3"/>
    <w:p w14:paraId="5248FB9C"/>
    <w:p w14:paraId="410CD526"/>
    <w:p w14:paraId="6464CB44"/>
    <w:p w14:paraId="4ADB7974"/>
    <w:p w14:paraId="2CA5E61A"/>
    <w:p w14:paraId="3BA1A248">
      <w:pPr>
        <w:pStyle w:val="2"/>
      </w:pPr>
      <w:r>
        <w:t xml:space="preserve"> Proposed System Architecture</w:t>
      </w:r>
    </w:p>
    <w:p w14:paraId="747FFADF">
      <w:r>
        <w:t>Legal</w:t>
      </w:r>
      <w:r>
        <w:rPr>
          <w:rFonts w:hint="default"/>
          <w:lang w:val="en-IN"/>
        </w:rPr>
        <w:t xml:space="preserve"> </w:t>
      </w:r>
      <w:r>
        <w:t>Ease follows a modular architecture with five major layers: user interface, application/API layer, document/template layer, AI generation layer, and storage/output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1AC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F6FD8BC">
            <w:pPr>
              <w:spacing w:after="0" w:line="240" w:lineRule="auto"/>
            </w:pPr>
            <w:r>
              <w:rPr>
                <w:b/>
              </w:rPr>
              <w:t>Layer</w:t>
            </w:r>
          </w:p>
        </w:tc>
        <w:tc>
          <w:tcPr>
            <w:tcW w:w="4968" w:type="dxa"/>
            <w:shd w:val="clear" w:color="auto" w:fill="D9EAF7"/>
            <w:vAlign w:val="center"/>
          </w:tcPr>
          <w:p w14:paraId="2F563FA2">
            <w:pPr>
              <w:spacing w:after="0" w:line="240" w:lineRule="auto"/>
            </w:pPr>
            <w:r>
              <w:rPr>
                <w:b/>
              </w:rPr>
              <w:t>Main Responsibility</w:t>
            </w:r>
          </w:p>
        </w:tc>
      </w:tr>
      <w:tr w14:paraId="7868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1B9C425">
            <w:pPr>
              <w:spacing w:after="0" w:line="240" w:lineRule="auto"/>
            </w:pPr>
            <w:r>
              <w:t>Presentation Layer</w:t>
            </w:r>
          </w:p>
        </w:tc>
        <w:tc>
          <w:tcPr>
            <w:tcW w:w="4968" w:type="dxa"/>
            <w:vAlign w:val="center"/>
          </w:tcPr>
          <w:p w14:paraId="72420923">
            <w:pPr>
              <w:spacing w:after="0" w:line="240" w:lineRule="auto"/>
            </w:pPr>
            <w:r>
              <w:t>Forms, document selection, preview, editing, error messages.</w:t>
            </w:r>
          </w:p>
        </w:tc>
      </w:tr>
      <w:tr w14:paraId="6CF7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2516C60">
            <w:pPr>
              <w:spacing w:after="0" w:line="240" w:lineRule="auto"/>
            </w:pPr>
            <w:r>
              <w:t>Application Layer</w:t>
            </w:r>
          </w:p>
        </w:tc>
        <w:tc>
          <w:tcPr>
            <w:tcW w:w="4968" w:type="dxa"/>
            <w:vAlign w:val="center"/>
          </w:tcPr>
          <w:p w14:paraId="1F411DEC">
            <w:pPr>
              <w:spacing w:after="0" w:line="240" w:lineRule="auto"/>
            </w:pPr>
            <w:r>
              <w:t>Authentication if required, validation, workflow, request handling.</w:t>
            </w:r>
          </w:p>
        </w:tc>
      </w:tr>
      <w:tr w14:paraId="00A0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5ADAF62">
            <w:pPr>
              <w:spacing w:after="0" w:line="240" w:lineRule="auto"/>
            </w:pPr>
            <w:r>
              <w:t>Template Layer</w:t>
            </w:r>
          </w:p>
        </w:tc>
        <w:tc>
          <w:tcPr>
            <w:tcW w:w="4968" w:type="dxa"/>
            <w:vAlign w:val="center"/>
          </w:tcPr>
          <w:p w14:paraId="780EE4AF">
            <w:pPr>
              <w:spacing w:after="0" w:line="240" w:lineRule="auto"/>
            </w:pPr>
            <w:r>
              <w:t>Document structures, placeholders, clauses, formatting rules.</w:t>
            </w:r>
          </w:p>
        </w:tc>
      </w:tr>
      <w:tr w14:paraId="2415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4E8AA4F">
            <w:pPr>
              <w:spacing w:after="0" w:line="240" w:lineRule="auto"/>
            </w:pPr>
            <w:r>
              <w:t>AI Layer</w:t>
            </w:r>
          </w:p>
        </w:tc>
        <w:tc>
          <w:tcPr>
            <w:tcW w:w="4968" w:type="dxa"/>
            <w:vAlign w:val="center"/>
          </w:tcPr>
          <w:p w14:paraId="152DB5A7">
            <w:pPr>
              <w:spacing w:after="0" w:line="240" w:lineRule="auto"/>
            </w:pPr>
            <w:r>
              <w:t>Prompt construction, contextual generation, structured drafting, regeneration.</w:t>
            </w:r>
          </w:p>
        </w:tc>
      </w:tr>
      <w:tr w14:paraId="2035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D94040A">
            <w:pPr>
              <w:spacing w:after="0" w:line="240" w:lineRule="auto"/>
            </w:pPr>
            <w:r>
              <w:t>Data / Output Layer</w:t>
            </w:r>
          </w:p>
        </w:tc>
        <w:tc>
          <w:tcPr>
            <w:tcW w:w="4968" w:type="dxa"/>
            <w:vAlign w:val="center"/>
          </w:tcPr>
          <w:p w14:paraId="5BAADE68">
            <w:pPr>
              <w:spacing w:after="0" w:line="240" w:lineRule="auto"/>
            </w:pPr>
            <w:r>
              <w:t>Template metadata, user session data where necessary, generated document output.</w:t>
            </w:r>
          </w:p>
        </w:tc>
      </w:tr>
    </w:tbl>
    <w:p w14:paraId="3DD539B7">
      <w:pPr>
        <w:pStyle w:val="2"/>
      </w:pPr>
      <w:r>
        <w:t>2. High-Level Data Flow</w:t>
      </w:r>
    </w:p>
    <w:p w14:paraId="624147F0">
      <w:pPr>
        <w:pStyle w:val="29"/>
      </w:pPr>
      <w:r>
        <w:t>User selects a document type.</w:t>
      </w:r>
    </w:p>
    <w:p w14:paraId="5A6AB88E">
      <w:pPr>
        <w:pStyle w:val="29"/>
      </w:pPr>
      <w:r>
        <w:t>System loads the relevant field schema and template.</w:t>
      </w:r>
    </w:p>
    <w:p w14:paraId="1DAE71B6">
      <w:pPr>
        <w:pStyle w:val="29"/>
      </w:pPr>
      <w:r>
        <w:t>User enters the required information.</w:t>
      </w:r>
    </w:p>
    <w:p w14:paraId="71AF1AC1">
      <w:pPr>
        <w:pStyle w:val="29"/>
      </w:pPr>
      <w:r>
        <w:t>Application validates the input.</w:t>
      </w:r>
    </w:p>
    <w:p w14:paraId="717A9C2F">
      <w:pPr>
        <w:pStyle w:val="29"/>
      </w:pPr>
      <w:r>
        <w:t>System creates a structured prompt using the selected template and user data.</w:t>
      </w:r>
    </w:p>
    <w:p w14:paraId="622681B6">
      <w:pPr>
        <w:pStyle w:val="29"/>
      </w:pPr>
      <w:r>
        <w:t>AI service generates the draft.</w:t>
      </w:r>
    </w:p>
    <w:p w14:paraId="2EEB4F92">
      <w:pPr>
        <w:pStyle w:val="29"/>
      </w:pPr>
      <w:r>
        <w:t>Application performs basic output validation and formatting.</w:t>
      </w:r>
    </w:p>
    <w:p w14:paraId="03459E11">
      <w:pPr>
        <w:pStyle w:val="29"/>
      </w:pPr>
      <w:r>
        <w:t>User reviews and edits the draft.</w:t>
      </w:r>
    </w:p>
    <w:p w14:paraId="2A2DFD5C">
      <w:pPr>
        <w:pStyle w:val="29"/>
      </w:pPr>
      <w:r>
        <w:t>System exports or displays the final draft.</w:t>
      </w:r>
    </w:p>
    <w:p w14:paraId="2DD4B988">
      <w:pPr>
        <w:pStyle w:val="2"/>
      </w:pPr>
      <w:r>
        <w:t>3. Main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78C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361A5D44">
            <w:pPr>
              <w:spacing w:after="0" w:line="240" w:lineRule="auto"/>
            </w:pPr>
            <w:r>
              <w:rPr>
                <w:b/>
              </w:rPr>
              <w:t>Module</w:t>
            </w:r>
          </w:p>
        </w:tc>
        <w:tc>
          <w:tcPr>
            <w:tcW w:w="4968" w:type="dxa"/>
            <w:shd w:val="clear" w:color="auto" w:fill="D9EAF7"/>
            <w:vAlign w:val="center"/>
          </w:tcPr>
          <w:p w14:paraId="2434CA83">
            <w:pPr>
              <w:spacing w:after="0" w:line="240" w:lineRule="auto"/>
            </w:pPr>
            <w:r>
              <w:rPr>
                <w:b/>
              </w:rPr>
              <w:t>Description</w:t>
            </w:r>
          </w:p>
        </w:tc>
      </w:tr>
      <w:tr w14:paraId="108F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43B0AEF">
            <w:pPr>
              <w:spacing w:after="0" w:line="240" w:lineRule="auto"/>
            </w:pPr>
            <w:r>
              <w:t>Document Selector</w:t>
            </w:r>
          </w:p>
        </w:tc>
        <w:tc>
          <w:tcPr>
            <w:tcW w:w="4968" w:type="dxa"/>
            <w:vAlign w:val="center"/>
          </w:tcPr>
          <w:p w14:paraId="69BBBB73">
            <w:pPr>
              <w:spacing w:after="0" w:line="240" w:lineRule="auto"/>
            </w:pPr>
            <w:r>
              <w:t>Lists available document types.</w:t>
            </w:r>
          </w:p>
        </w:tc>
      </w:tr>
      <w:tr w14:paraId="2742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81818F6">
            <w:pPr>
              <w:spacing w:after="0" w:line="240" w:lineRule="auto"/>
            </w:pPr>
            <w:r>
              <w:t>Input Form Engine</w:t>
            </w:r>
          </w:p>
        </w:tc>
        <w:tc>
          <w:tcPr>
            <w:tcW w:w="4968" w:type="dxa"/>
            <w:vAlign w:val="center"/>
          </w:tcPr>
          <w:p w14:paraId="39B0BDFA">
            <w:pPr>
              <w:spacing w:after="0" w:line="240" w:lineRule="auto"/>
            </w:pPr>
            <w:r>
              <w:t>Displays fields based on document type.</w:t>
            </w:r>
          </w:p>
        </w:tc>
      </w:tr>
      <w:tr w14:paraId="194E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6F8BE47">
            <w:pPr>
              <w:spacing w:after="0" w:line="240" w:lineRule="auto"/>
            </w:pPr>
            <w:r>
              <w:t>Validation Engine</w:t>
            </w:r>
          </w:p>
        </w:tc>
        <w:tc>
          <w:tcPr>
            <w:tcW w:w="4968" w:type="dxa"/>
            <w:vAlign w:val="center"/>
          </w:tcPr>
          <w:p w14:paraId="053A4DE3">
            <w:pPr>
              <w:spacing w:after="0" w:line="240" w:lineRule="auto"/>
            </w:pPr>
            <w:r>
              <w:t>Checks required fields, formats, and consistency.</w:t>
            </w:r>
          </w:p>
        </w:tc>
      </w:tr>
      <w:tr w14:paraId="41B3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3030E7B">
            <w:pPr>
              <w:spacing w:after="0" w:line="240" w:lineRule="auto"/>
            </w:pPr>
            <w:r>
              <w:t>Prompt Builder</w:t>
            </w:r>
          </w:p>
        </w:tc>
        <w:tc>
          <w:tcPr>
            <w:tcW w:w="4968" w:type="dxa"/>
            <w:vAlign w:val="center"/>
          </w:tcPr>
          <w:p w14:paraId="2A16E90E">
            <w:pPr>
              <w:spacing w:after="0" w:line="240" w:lineRule="auto"/>
            </w:pPr>
            <w:r>
              <w:t>Combines instructions, template rules, and user inputs.</w:t>
            </w:r>
          </w:p>
        </w:tc>
      </w:tr>
      <w:tr w14:paraId="612DF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3AA2561">
            <w:pPr>
              <w:spacing w:after="0" w:line="240" w:lineRule="auto"/>
            </w:pPr>
            <w:r>
              <w:t>AI Generator</w:t>
            </w:r>
          </w:p>
        </w:tc>
        <w:tc>
          <w:tcPr>
            <w:tcW w:w="4968" w:type="dxa"/>
            <w:vAlign w:val="center"/>
          </w:tcPr>
          <w:p w14:paraId="342A7B1E">
            <w:pPr>
              <w:spacing w:after="0" w:line="240" w:lineRule="auto"/>
            </w:pPr>
            <w:r>
              <w:t>Produces the draft content.</w:t>
            </w:r>
          </w:p>
        </w:tc>
      </w:tr>
      <w:tr w14:paraId="1264D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026ECAA">
            <w:pPr>
              <w:spacing w:after="0" w:line="240" w:lineRule="auto"/>
            </w:pPr>
            <w:r>
              <w:t>Preview &amp; Editor</w:t>
            </w:r>
          </w:p>
        </w:tc>
        <w:tc>
          <w:tcPr>
            <w:tcW w:w="4968" w:type="dxa"/>
            <w:vAlign w:val="center"/>
          </w:tcPr>
          <w:p w14:paraId="1C7D9AA0">
            <w:pPr>
              <w:spacing w:after="0" w:line="240" w:lineRule="auto"/>
            </w:pPr>
            <w:r>
              <w:t>Displays generated content for review and editing.</w:t>
            </w:r>
          </w:p>
        </w:tc>
      </w:tr>
      <w:tr w14:paraId="4DBA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962B3ED">
            <w:pPr>
              <w:spacing w:after="0" w:line="240" w:lineRule="auto"/>
            </w:pPr>
            <w:r>
              <w:t>Export Module</w:t>
            </w:r>
          </w:p>
        </w:tc>
        <w:tc>
          <w:tcPr>
            <w:tcW w:w="4968" w:type="dxa"/>
            <w:vAlign w:val="center"/>
          </w:tcPr>
          <w:p w14:paraId="45B00331">
            <w:pPr>
              <w:spacing w:after="0" w:line="240" w:lineRule="auto"/>
            </w:pPr>
            <w:r>
              <w:t>Produces a copyable or downloadable document.</w:t>
            </w:r>
          </w:p>
        </w:tc>
      </w:tr>
      <w:tr w14:paraId="2E5F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FC8C3F5">
            <w:pPr>
              <w:spacing w:after="0" w:line="240" w:lineRule="auto"/>
            </w:pPr>
            <w:r>
              <w:t>Template Manager</w:t>
            </w:r>
          </w:p>
        </w:tc>
        <w:tc>
          <w:tcPr>
            <w:tcW w:w="4968" w:type="dxa"/>
            <w:vAlign w:val="center"/>
          </w:tcPr>
          <w:p w14:paraId="4B28F58F">
            <w:pPr>
              <w:spacing w:after="0" w:line="240" w:lineRule="auto"/>
            </w:pPr>
            <w:r>
              <w:t>Maintains approved templates and versions.</w:t>
            </w:r>
          </w:p>
        </w:tc>
      </w:tr>
    </w:tbl>
    <w:p w14:paraId="2527E296">
      <w:pPr>
        <w:pStyle w:val="2"/>
      </w:pPr>
    </w:p>
    <w:p w14:paraId="14ED5F2E">
      <w:pPr>
        <w:pStyle w:val="2"/>
      </w:pPr>
    </w:p>
    <w:p w14:paraId="43EEE9EA">
      <w:pPr>
        <w:pStyle w:val="2"/>
      </w:pPr>
      <w:r>
        <w:t>Example Data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F1C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439B963B">
            <w:pPr>
              <w:spacing w:after="0" w:line="240" w:lineRule="auto"/>
            </w:pPr>
            <w:r>
              <w:rPr>
                <w:b/>
              </w:rPr>
              <w:t>Entity</w:t>
            </w:r>
          </w:p>
        </w:tc>
        <w:tc>
          <w:tcPr>
            <w:tcW w:w="4968" w:type="dxa"/>
            <w:shd w:val="clear" w:color="auto" w:fill="D9EAF7"/>
            <w:vAlign w:val="center"/>
          </w:tcPr>
          <w:p w14:paraId="6436CF3F">
            <w:pPr>
              <w:spacing w:after="0" w:line="240" w:lineRule="auto"/>
            </w:pPr>
            <w:r>
              <w:rPr>
                <w:b/>
              </w:rPr>
              <w:t>Key Fields</w:t>
            </w:r>
          </w:p>
        </w:tc>
      </w:tr>
      <w:tr w14:paraId="7109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58C4993">
            <w:pPr>
              <w:spacing w:after="0" w:line="240" w:lineRule="auto"/>
            </w:pPr>
            <w:r>
              <w:t>DocumentType</w:t>
            </w:r>
          </w:p>
        </w:tc>
        <w:tc>
          <w:tcPr>
            <w:tcW w:w="4968" w:type="dxa"/>
            <w:vAlign w:val="center"/>
          </w:tcPr>
          <w:p w14:paraId="76784C15">
            <w:pPr>
              <w:spacing w:after="0" w:line="240" w:lineRule="auto"/>
            </w:pPr>
            <w:r>
              <w:t>id, name, category, description, version</w:t>
            </w:r>
          </w:p>
        </w:tc>
      </w:tr>
      <w:tr w14:paraId="134A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1BF8BDE">
            <w:pPr>
              <w:spacing w:after="0" w:line="240" w:lineRule="auto"/>
            </w:pPr>
            <w:r>
              <w:t>FieldSchema</w:t>
            </w:r>
          </w:p>
        </w:tc>
        <w:tc>
          <w:tcPr>
            <w:tcW w:w="4968" w:type="dxa"/>
            <w:vAlign w:val="center"/>
          </w:tcPr>
          <w:p w14:paraId="7BE16E77">
            <w:pPr>
              <w:spacing w:after="0" w:line="240" w:lineRule="auto"/>
            </w:pPr>
            <w:r>
              <w:t>field_id, document_type_id, label, type, required</w:t>
            </w:r>
          </w:p>
        </w:tc>
      </w:tr>
      <w:tr w14:paraId="2A51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1F7898C">
            <w:pPr>
              <w:spacing w:after="0" w:line="240" w:lineRule="auto"/>
            </w:pPr>
            <w:r>
              <w:t>Template</w:t>
            </w:r>
          </w:p>
        </w:tc>
        <w:tc>
          <w:tcPr>
            <w:tcW w:w="4968" w:type="dxa"/>
            <w:vAlign w:val="center"/>
          </w:tcPr>
          <w:p w14:paraId="640EFC09">
            <w:pPr>
              <w:spacing w:after="0" w:line="240" w:lineRule="auto"/>
            </w:pPr>
            <w:r>
              <w:t>template_id, document_type_id, content, version, status</w:t>
            </w:r>
          </w:p>
        </w:tc>
      </w:tr>
      <w:tr w14:paraId="0ABF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FBB67A8">
            <w:pPr>
              <w:spacing w:after="0" w:line="240" w:lineRule="auto"/>
            </w:pPr>
            <w:r>
              <w:t>GenerationRequest</w:t>
            </w:r>
          </w:p>
        </w:tc>
        <w:tc>
          <w:tcPr>
            <w:tcW w:w="4968" w:type="dxa"/>
            <w:vAlign w:val="center"/>
          </w:tcPr>
          <w:p w14:paraId="4E8A0606">
            <w:pPr>
              <w:spacing w:after="0" w:line="240" w:lineRule="auto"/>
            </w:pPr>
            <w:r>
              <w:t>request_id, document_type_id, input_data, timestamp</w:t>
            </w:r>
          </w:p>
        </w:tc>
      </w:tr>
      <w:tr w14:paraId="4A8A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C695D82">
            <w:pPr>
              <w:spacing w:after="0" w:line="240" w:lineRule="auto"/>
            </w:pPr>
            <w:r>
              <w:t>GeneratedDocument</w:t>
            </w:r>
          </w:p>
        </w:tc>
        <w:tc>
          <w:tcPr>
            <w:tcW w:w="4968" w:type="dxa"/>
            <w:vAlign w:val="center"/>
          </w:tcPr>
          <w:p w14:paraId="3B52D19D">
            <w:pPr>
              <w:spacing w:after="0" w:line="240" w:lineRule="auto"/>
            </w:pPr>
            <w:r>
              <w:t>document_id, request_id, content, status</w:t>
            </w:r>
          </w:p>
        </w:tc>
      </w:tr>
      <w:tr w14:paraId="1038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ABB11DB">
            <w:pPr>
              <w:spacing w:after="0" w:line="240" w:lineRule="auto"/>
            </w:pPr>
            <w:r>
              <w:t>User</w:t>
            </w:r>
          </w:p>
        </w:tc>
        <w:tc>
          <w:tcPr>
            <w:tcW w:w="4968" w:type="dxa"/>
            <w:vAlign w:val="center"/>
          </w:tcPr>
          <w:p w14:paraId="1B92C1D5">
            <w:pPr>
              <w:spacing w:after="0" w:line="240" w:lineRule="auto"/>
            </w:pPr>
            <w:r>
              <w:t>user_id, account details, preferences — only if authentication is implemented</w:t>
            </w:r>
          </w:p>
        </w:tc>
      </w:tr>
    </w:tbl>
    <w:p w14:paraId="58F74A05">
      <w:pPr>
        <w:pStyle w:val="2"/>
      </w:pPr>
      <w:r>
        <w:t>Prompt Design</w:t>
      </w:r>
    </w:p>
    <w:p w14:paraId="0C736996">
      <w:r>
        <w:t>The prompt should instruct the AI to use only the supplied user information, follow the selected template structure, avoid inventing facts, mark unavailable information clearly, use neutral professional language, and return a draft suitable for human review. The system should also include document-specific instructions and a legal-review disclaimer where appropriate.</w:t>
      </w:r>
    </w:p>
    <w:p w14:paraId="182AFC5F">
      <w:pPr>
        <w:pStyle w:val="2"/>
      </w:pPr>
      <w:r>
        <w:t xml:space="preserve"> UI Design</w:t>
      </w:r>
    </w:p>
    <w:p w14:paraId="2DA65594">
      <w:pPr>
        <w:pStyle w:val="23"/>
      </w:pPr>
      <w:r>
        <w:t>Home: project introduction and document categories.</w:t>
      </w:r>
    </w:p>
    <w:p w14:paraId="3C5EF6A4">
      <w:pPr>
        <w:pStyle w:val="23"/>
      </w:pPr>
      <w:r>
        <w:t>Document Selection: searchable list of available document types.</w:t>
      </w:r>
    </w:p>
    <w:p w14:paraId="4C53664E">
      <w:pPr>
        <w:pStyle w:val="23"/>
      </w:pPr>
      <w:r>
        <w:t>Input Screen: guided fields with examples and validation messages.</w:t>
      </w:r>
    </w:p>
    <w:p w14:paraId="69389592">
      <w:pPr>
        <w:pStyle w:val="23"/>
      </w:pPr>
      <w:r>
        <w:t>Generation Screen: progress state while the draft is prepared.</w:t>
      </w:r>
    </w:p>
    <w:p w14:paraId="10CCF3C6">
      <w:pPr>
        <w:pStyle w:val="23"/>
      </w:pPr>
      <w:r>
        <w:t>Preview Screen: generated draft with edit controls.</w:t>
      </w:r>
    </w:p>
    <w:p w14:paraId="6B5CBAFC">
      <w:pPr>
        <w:pStyle w:val="23"/>
      </w:pPr>
      <w:r>
        <w:t>Export Screen: copy/export options and review reminder.</w:t>
      </w:r>
    </w:p>
    <w:p w14:paraId="60158052">
      <w:pPr>
        <w:pStyle w:val="2"/>
      </w:pPr>
      <w:r>
        <w:t>Design Principle</w:t>
      </w:r>
    </w:p>
    <w:p w14:paraId="719834CC">
      <w:r>
        <w:t>The core design principle is guided generation: the application should not simply provide a blank text box. It should guide the user through structured information collection and then use AI to transform that information into a consistent document draft.</w:t>
      </w:r>
    </w:p>
    <w:p w14:paraId="6544B2AB"/>
    <w:p w14:paraId="0AF20648"/>
    <w:p w14:paraId="7FC243F7"/>
    <w:p w14:paraId="3A65AC79"/>
    <w:p w14:paraId="587ED68D"/>
    <w:p w14:paraId="5654B6BC">
      <w:pPr>
        <w:pStyle w:val="2"/>
      </w:pPr>
      <w:r>
        <w:t>Project Scope</w:t>
      </w:r>
    </w:p>
    <w:p w14:paraId="25715D83">
      <w:r>
        <w:t>The project will deliver a working prototype of Legal</w:t>
      </w:r>
      <w:r>
        <w:rPr>
          <w:rFonts w:hint="default"/>
          <w:lang w:val="en-IN"/>
        </w:rPr>
        <w:t xml:space="preserve"> </w:t>
      </w:r>
      <w:r>
        <w:t>Ease capable of generating selected common document drafts through a guided user workflow.</w:t>
      </w:r>
    </w:p>
    <w:p w14:paraId="57D9D8E3">
      <w:pPr>
        <w:pStyle w:val="2"/>
      </w:pPr>
      <w:r>
        <w:t xml:space="preserve"> Development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76D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shd w:val="clear" w:color="auto" w:fill="D9EAF7"/>
            <w:vAlign w:val="center"/>
          </w:tcPr>
          <w:p w14:paraId="039007BE">
            <w:pPr>
              <w:spacing w:after="0" w:line="240" w:lineRule="auto"/>
            </w:pPr>
            <w:r>
              <w:rPr>
                <w:b/>
              </w:rPr>
              <w:t>Week</w:t>
            </w:r>
          </w:p>
        </w:tc>
        <w:tc>
          <w:tcPr>
            <w:tcW w:w="3312" w:type="dxa"/>
            <w:shd w:val="clear" w:color="auto" w:fill="D9EAF7"/>
            <w:vAlign w:val="center"/>
          </w:tcPr>
          <w:p w14:paraId="6B9DCFF3">
            <w:pPr>
              <w:spacing w:after="0" w:line="240" w:lineRule="auto"/>
            </w:pPr>
            <w:r>
              <w:rPr>
                <w:b/>
              </w:rPr>
              <w:t>Activities</w:t>
            </w:r>
          </w:p>
        </w:tc>
        <w:tc>
          <w:tcPr>
            <w:tcW w:w="3312" w:type="dxa"/>
            <w:shd w:val="clear" w:color="auto" w:fill="D9EAF7"/>
            <w:vAlign w:val="center"/>
          </w:tcPr>
          <w:p w14:paraId="76A3B332">
            <w:pPr>
              <w:spacing w:after="0" w:line="240" w:lineRule="auto"/>
            </w:pPr>
            <w:r>
              <w:rPr>
                <w:b/>
              </w:rPr>
              <w:t>Deliverable</w:t>
            </w:r>
          </w:p>
        </w:tc>
      </w:tr>
      <w:tr w14:paraId="29C6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FAD415">
            <w:pPr>
              <w:spacing w:after="0" w:line="240" w:lineRule="auto"/>
            </w:pPr>
            <w:r>
              <w:t>Week 1</w:t>
            </w:r>
          </w:p>
        </w:tc>
        <w:tc>
          <w:tcPr>
            <w:tcW w:w="3312" w:type="dxa"/>
            <w:vAlign w:val="center"/>
          </w:tcPr>
          <w:p w14:paraId="72158B12">
            <w:pPr>
              <w:spacing w:after="0" w:line="240" w:lineRule="auto"/>
            </w:pPr>
            <w:r>
              <w:t>Problem research, empathy map, brainstorming</w:t>
            </w:r>
          </w:p>
        </w:tc>
        <w:tc>
          <w:tcPr>
            <w:tcW w:w="3312" w:type="dxa"/>
            <w:vAlign w:val="center"/>
          </w:tcPr>
          <w:p w14:paraId="79481B95">
            <w:pPr>
              <w:spacing w:after="0" w:line="240" w:lineRule="auto"/>
            </w:pPr>
            <w:r>
              <w:t>Phase 1 documentation</w:t>
            </w:r>
          </w:p>
        </w:tc>
      </w:tr>
      <w:tr w14:paraId="5143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EB8D10E">
            <w:pPr>
              <w:spacing w:after="0" w:line="240" w:lineRule="auto"/>
            </w:pPr>
            <w:r>
              <w:t>Week 2</w:t>
            </w:r>
          </w:p>
        </w:tc>
        <w:tc>
          <w:tcPr>
            <w:tcW w:w="3312" w:type="dxa"/>
            <w:vAlign w:val="center"/>
          </w:tcPr>
          <w:p w14:paraId="2A7118C0">
            <w:pPr>
              <w:spacing w:after="0" w:line="240" w:lineRule="auto"/>
            </w:pPr>
            <w:r>
              <w:t>Requirements and use cases</w:t>
            </w:r>
          </w:p>
        </w:tc>
        <w:tc>
          <w:tcPr>
            <w:tcW w:w="3312" w:type="dxa"/>
            <w:vAlign w:val="center"/>
          </w:tcPr>
          <w:p w14:paraId="662A010D">
            <w:pPr>
              <w:spacing w:after="0" w:line="240" w:lineRule="auto"/>
            </w:pPr>
            <w:r>
              <w:t>Phase 2 documentation</w:t>
            </w:r>
          </w:p>
        </w:tc>
      </w:tr>
      <w:tr w14:paraId="3705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332B980">
            <w:pPr>
              <w:spacing w:after="0" w:line="240" w:lineRule="auto"/>
            </w:pPr>
            <w:r>
              <w:t>Week 3</w:t>
            </w:r>
          </w:p>
        </w:tc>
        <w:tc>
          <w:tcPr>
            <w:tcW w:w="3312" w:type="dxa"/>
            <w:vAlign w:val="center"/>
          </w:tcPr>
          <w:p w14:paraId="7BDA3CEB">
            <w:pPr>
              <w:spacing w:after="0" w:line="240" w:lineRule="auto"/>
            </w:pPr>
            <w:r>
              <w:t>Architecture, UI and data design</w:t>
            </w:r>
          </w:p>
        </w:tc>
        <w:tc>
          <w:tcPr>
            <w:tcW w:w="3312" w:type="dxa"/>
            <w:vAlign w:val="center"/>
          </w:tcPr>
          <w:p w14:paraId="7F08DEC8">
            <w:pPr>
              <w:spacing w:after="0" w:line="240" w:lineRule="auto"/>
            </w:pPr>
            <w:r>
              <w:t>Phase 3 documentation</w:t>
            </w:r>
          </w:p>
        </w:tc>
      </w:tr>
      <w:tr w14:paraId="5D47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BB42D0B">
            <w:pPr>
              <w:spacing w:after="0" w:line="240" w:lineRule="auto"/>
            </w:pPr>
            <w:r>
              <w:t>Week 4</w:t>
            </w:r>
          </w:p>
        </w:tc>
        <w:tc>
          <w:tcPr>
            <w:tcW w:w="3312" w:type="dxa"/>
            <w:vAlign w:val="center"/>
          </w:tcPr>
          <w:p w14:paraId="744F9AF7">
            <w:pPr>
              <w:spacing w:after="0" w:line="240" w:lineRule="auto"/>
            </w:pPr>
            <w:r>
              <w:t>Project setup and template creation</w:t>
            </w:r>
          </w:p>
        </w:tc>
        <w:tc>
          <w:tcPr>
            <w:tcW w:w="3312" w:type="dxa"/>
            <w:vAlign w:val="center"/>
          </w:tcPr>
          <w:p w14:paraId="464D6884">
            <w:pPr>
              <w:spacing w:after="0" w:line="240" w:lineRule="auto"/>
            </w:pPr>
            <w:r>
              <w:t>Initial prototype</w:t>
            </w:r>
          </w:p>
        </w:tc>
      </w:tr>
      <w:tr w14:paraId="6F57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561B949">
            <w:pPr>
              <w:spacing w:after="0" w:line="240" w:lineRule="auto"/>
            </w:pPr>
            <w:r>
              <w:t>Week 5</w:t>
            </w:r>
          </w:p>
        </w:tc>
        <w:tc>
          <w:tcPr>
            <w:tcW w:w="3312" w:type="dxa"/>
            <w:vAlign w:val="center"/>
          </w:tcPr>
          <w:p w14:paraId="6623DC57">
            <w:pPr>
              <w:spacing w:after="0" w:line="240" w:lineRule="auto"/>
            </w:pPr>
            <w:r>
              <w:t>Input forms, validation and AI integration</w:t>
            </w:r>
          </w:p>
        </w:tc>
        <w:tc>
          <w:tcPr>
            <w:tcW w:w="3312" w:type="dxa"/>
            <w:vAlign w:val="center"/>
          </w:tcPr>
          <w:p w14:paraId="350EB907">
            <w:pPr>
              <w:spacing w:after="0" w:line="240" w:lineRule="auto"/>
            </w:pPr>
            <w:r>
              <w:t>Working generation workflow</w:t>
            </w:r>
          </w:p>
        </w:tc>
      </w:tr>
      <w:tr w14:paraId="049D7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BD9F139">
            <w:pPr>
              <w:spacing w:after="0" w:line="240" w:lineRule="auto"/>
            </w:pPr>
            <w:r>
              <w:t>Week 6</w:t>
            </w:r>
          </w:p>
        </w:tc>
        <w:tc>
          <w:tcPr>
            <w:tcW w:w="3312" w:type="dxa"/>
            <w:vAlign w:val="center"/>
          </w:tcPr>
          <w:p w14:paraId="4051076D">
            <w:pPr>
              <w:spacing w:after="0" w:line="240" w:lineRule="auto"/>
            </w:pPr>
            <w:r>
              <w:t>Preview, editing and export</w:t>
            </w:r>
          </w:p>
        </w:tc>
        <w:tc>
          <w:tcPr>
            <w:tcW w:w="3312" w:type="dxa"/>
            <w:vAlign w:val="center"/>
          </w:tcPr>
          <w:p w14:paraId="6DE98B89">
            <w:pPr>
              <w:spacing w:after="0" w:line="240" w:lineRule="auto"/>
            </w:pPr>
            <w:r>
              <w:t>Feature-complete prototype</w:t>
            </w:r>
          </w:p>
        </w:tc>
      </w:tr>
      <w:tr w14:paraId="2FC1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CD22802">
            <w:pPr>
              <w:spacing w:after="0" w:line="240" w:lineRule="auto"/>
            </w:pPr>
            <w:r>
              <w:t>Week 7</w:t>
            </w:r>
          </w:p>
        </w:tc>
        <w:tc>
          <w:tcPr>
            <w:tcW w:w="3312" w:type="dxa"/>
            <w:vAlign w:val="center"/>
          </w:tcPr>
          <w:p w14:paraId="75C40120">
            <w:pPr>
              <w:spacing w:after="0" w:line="240" w:lineRule="auto"/>
            </w:pPr>
            <w:r>
              <w:t>Testing and bug fixing</w:t>
            </w:r>
          </w:p>
        </w:tc>
        <w:tc>
          <w:tcPr>
            <w:tcW w:w="3312" w:type="dxa"/>
            <w:vAlign w:val="center"/>
          </w:tcPr>
          <w:p w14:paraId="0D0D844B">
            <w:pPr>
              <w:spacing w:after="0" w:line="240" w:lineRule="auto"/>
            </w:pPr>
            <w:r>
              <w:t>Test report</w:t>
            </w:r>
          </w:p>
        </w:tc>
      </w:tr>
      <w:tr w14:paraId="5DF1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481E52F">
            <w:pPr>
              <w:spacing w:after="0" w:line="240" w:lineRule="auto"/>
            </w:pPr>
            <w:r>
              <w:t>Week 8</w:t>
            </w:r>
          </w:p>
        </w:tc>
        <w:tc>
          <w:tcPr>
            <w:tcW w:w="3312" w:type="dxa"/>
            <w:vAlign w:val="center"/>
          </w:tcPr>
          <w:p w14:paraId="5A1059F8">
            <w:pPr>
              <w:spacing w:after="0" w:line="240" w:lineRule="auto"/>
            </w:pPr>
            <w:r>
              <w:t>Documentation, presentation and demonstration</w:t>
            </w:r>
          </w:p>
        </w:tc>
        <w:tc>
          <w:tcPr>
            <w:tcW w:w="3312" w:type="dxa"/>
            <w:vAlign w:val="center"/>
          </w:tcPr>
          <w:p w14:paraId="1C9F7CDF">
            <w:pPr>
              <w:spacing w:after="0" w:line="240" w:lineRule="auto"/>
            </w:pPr>
            <w:r>
              <w:t>Final project package</w:t>
            </w:r>
          </w:p>
        </w:tc>
      </w:tr>
    </w:tbl>
    <w:p w14:paraId="21E831C0">
      <w:pPr>
        <w:pStyle w:val="2"/>
      </w:pPr>
      <w:r>
        <w:t xml:space="preserve"> Resources Required</w:t>
      </w:r>
    </w:p>
    <w:p w14:paraId="6AB71019">
      <w:pPr>
        <w:pStyle w:val="23"/>
      </w:pPr>
      <w:r>
        <w:t>Computer/laptop and development environment.</w:t>
      </w:r>
    </w:p>
    <w:p w14:paraId="20A40797">
      <w:pPr>
        <w:pStyle w:val="23"/>
      </w:pPr>
      <w:r>
        <w:t>Programming language and web/application framework.</w:t>
      </w:r>
    </w:p>
    <w:p w14:paraId="6478D048">
      <w:pPr>
        <w:pStyle w:val="23"/>
      </w:pPr>
      <w:r>
        <w:t>Database or structured storage if required.</w:t>
      </w:r>
    </w:p>
    <w:p w14:paraId="4E37C2BD">
      <w:pPr>
        <w:pStyle w:val="23"/>
      </w:pPr>
      <w:r>
        <w:t>AI/LLM API or locally hosted model depending on project constraints.</w:t>
      </w:r>
    </w:p>
    <w:p w14:paraId="0F201A6A">
      <w:pPr>
        <w:pStyle w:val="23"/>
      </w:pPr>
      <w:r>
        <w:t>Document-generation/export library.</w:t>
      </w:r>
    </w:p>
    <w:p w14:paraId="7FC9BFAA">
      <w:pPr>
        <w:pStyle w:val="23"/>
      </w:pPr>
      <w:r>
        <w:t>Version-control repository.</w:t>
      </w:r>
    </w:p>
    <w:p w14:paraId="256DD870">
      <w:pPr>
        <w:pStyle w:val="23"/>
      </w:pPr>
      <w:r>
        <w:t>Sample, non-sensitive document templates for testing.</w:t>
      </w:r>
    </w:p>
    <w:p w14:paraId="7A9A15CB">
      <w:pPr>
        <w:pStyle w:val="2"/>
      </w:pPr>
      <w:r>
        <w:t xml:space="preserve"> Team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89D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73A20298">
            <w:pPr>
              <w:spacing w:after="0" w:line="240" w:lineRule="auto"/>
            </w:pPr>
            <w:r>
              <w:rPr>
                <w:b/>
              </w:rPr>
              <w:t>Role</w:t>
            </w:r>
          </w:p>
        </w:tc>
        <w:tc>
          <w:tcPr>
            <w:tcW w:w="4968" w:type="dxa"/>
            <w:shd w:val="clear" w:color="auto" w:fill="D9EAF7"/>
            <w:vAlign w:val="center"/>
          </w:tcPr>
          <w:p w14:paraId="750E450A">
            <w:pPr>
              <w:spacing w:after="0" w:line="240" w:lineRule="auto"/>
            </w:pPr>
            <w:r>
              <w:rPr>
                <w:b/>
              </w:rPr>
              <w:t>Responsibilities</w:t>
            </w:r>
          </w:p>
        </w:tc>
      </w:tr>
      <w:tr w14:paraId="2A38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2224EAD">
            <w:pPr>
              <w:spacing w:after="0" w:line="240" w:lineRule="auto"/>
            </w:pPr>
            <w:r>
              <w:t>Project Lead</w:t>
            </w:r>
          </w:p>
        </w:tc>
        <w:tc>
          <w:tcPr>
            <w:tcW w:w="4968" w:type="dxa"/>
            <w:vAlign w:val="center"/>
          </w:tcPr>
          <w:p w14:paraId="7D613387">
            <w:pPr>
              <w:spacing w:after="0" w:line="240" w:lineRule="auto"/>
            </w:pPr>
            <w:r>
              <w:t>Coordinates tasks, documentation, integration and demonstration.</w:t>
            </w:r>
          </w:p>
        </w:tc>
      </w:tr>
      <w:tr w14:paraId="5470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382BB7C">
            <w:pPr>
              <w:spacing w:after="0" w:line="240" w:lineRule="auto"/>
            </w:pPr>
            <w:r>
              <w:t>UI Developer</w:t>
            </w:r>
          </w:p>
        </w:tc>
        <w:tc>
          <w:tcPr>
            <w:tcW w:w="4968" w:type="dxa"/>
            <w:vAlign w:val="center"/>
          </w:tcPr>
          <w:p w14:paraId="1181EBDD">
            <w:pPr>
              <w:spacing w:after="0" w:line="240" w:lineRule="auto"/>
            </w:pPr>
            <w:r>
              <w:t>Builds screens, forms and preview interface.</w:t>
            </w:r>
          </w:p>
        </w:tc>
      </w:tr>
      <w:tr w14:paraId="5C39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940E1E7">
            <w:pPr>
              <w:spacing w:after="0" w:line="240" w:lineRule="auto"/>
            </w:pPr>
            <w:r>
              <w:t>Backend Developer</w:t>
            </w:r>
          </w:p>
        </w:tc>
        <w:tc>
          <w:tcPr>
            <w:tcW w:w="4968" w:type="dxa"/>
            <w:vAlign w:val="center"/>
          </w:tcPr>
          <w:p w14:paraId="06C7F05C">
            <w:pPr>
              <w:spacing w:after="0" w:line="240" w:lineRule="auto"/>
            </w:pPr>
            <w:r>
              <w:t xml:space="preserve">Builds </w:t>
            </w:r>
            <w:r>
              <w:rPr>
                <w:lang w:val="en-IN"/>
              </w:rPr>
              <w:t>A Pis</w:t>
            </w:r>
            <w:r>
              <w:t>, validation and application logic.</w:t>
            </w:r>
          </w:p>
        </w:tc>
      </w:tr>
      <w:tr w14:paraId="0245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5F4B961">
            <w:pPr>
              <w:spacing w:after="0" w:line="240" w:lineRule="auto"/>
            </w:pPr>
            <w:r>
              <w:t>AI/Prompt Developer</w:t>
            </w:r>
          </w:p>
        </w:tc>
        <w:tc>
          <w:tcPr>
            <w:tcW w:w="4968" w:type="dxa"/>
            <w:vAlign w:val="center"/>
          </w:tcPr>
          <w:p w14:paraId="766A4825">
            <w:pPr>
              <w:spacing w:after="0" w:line="240" w:lineRule="auto"/>
            </w:pPr>
            <w:r>
              <w:t>Designs prompts, generation flow and output checks.</w:t>
            </w:r>
          </w:p>
        </w:tc>
      </w:tr>
      <w:tr w14:paraId="71E7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A814734">
            <w:pPr>
              <w:spacing w:after="0" w:line="240" w:lineRule="auto"/>
            </w:pPr>
            <w:r>
              <w:t>Testing &amp; Documentation</w:t>
            </w:r>
          </w:p>
        </w:tc>
        <w:tc>
          <w:tcPr>
            <w:tcW w:w="4968" w:type="dxa"/>
            <w:vAlign w:val="center"/>
          </w:tcPr>
          <w:p w14:paraId="1FC8CDF1">
            <w:pPr>
              <w:spacing w:after="0" w:line="240" w:lineRule="auto"/>
            </w:pPr>
            <w:r>
              <w:t>Creates test cases, records results and prepares final documents.</w:t>
            </w:r>
          </w:p>
        </w:tc>
      </w:tr>
    </w:tbl>
    <w:p w14:paraId="1E312A4A">
      <w:pPr>
        <w:pStyle w:val="2"/>
      </w:pPr>
      <w:r>
        <w:t xml:space="preserve"> Risk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E50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10C60409">
            <w:pPr>
              <w:spacing w:after="0" w:line="240" w:lineRule="auto"/>
            </w:pPr>
            <w:r>
              <w:rPr>
                <w:b/>
              </w:rPr>
              <w:t>Risk</w:t>
            </w:r>
          </w:p>
        </w:tc>
        <w:tc>
          <w:tcPr>
            <w:tcW w:w="3312" w:type="dxa"/>
            <w:shd w:val="clear" w:color="auto" w:fill="D9EAF7"/>
            <w:vAlign w:val="center"/>
          </w:tcPr>
          <w:p w14:paraId="4DCADE23">
            <w:pPr>
              <w:spacing w:after="0" w:line="240" w:lineRule="auto"/>
            </w:pPr>
            <w:r>
              <w:rPr>
                <w:b/>
              </w:rPr>
              <w:t>Impact</w:t>
            </w:r>
          </w:p>
        </w:tc>
        <w:tc>
          <w:tcPr>
            <w:tcW w:w="3312" w:type="dxa"/>
            <w:shd w:val="clear" w:color="auto" w:fill="D9EAF7"/>
            <w:vAlign w:val="center"/>
          </w:tcPr>
          <w:p w14:paraId="1AEFC73C">
            <w:pPr>
              <w:spacing w:after="0" w:line="240" w:lineRule="auto"/>
            </w:pPr>
            <w:r>
              <w:rPr>
                <w:b/>
              </w:rPr>
              <w:t>Mitigation</w:t>
            </w:r>
          </w:p>
        </w:tc>
      </w:tr>
      <w:tr w14:paraId="1B66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E376FD">
            <w:pPr>
              <w:spacing w:after="0" w:line="240" w:lineRule="auto"/>
            </w:pPr>
            <w:r>
              <w:t>AI generates incorrect wording</w:t>
            </w:r>
          </w:p>
        </w:tc>
        <w:tc>
          <w:tcPr>
            <w:tcW w:w="3312" w:type="dxa"/>
            <w:vAlign w:val="center"/>
          </w:tcPr>
          <w:p w14:paraId="3BDC6647">
            <w:pPr>
              <w:spacing w:after="0" w:line="240" w:lineRule="auto"/>
            </w:pPr>
            <w:r>
              <w:t>High</w:t>
            </w:r>
          </w:p>
        </w:tc>
        <w:tc>
          <w:tcPr>
            <w:tcW w:w="3312" w:type="dxa"/>
            <w:vAlign w:val="center"/>
          </w:tcPr>
          <w:p w14:paraId="25854D9E">
            <w:pPr>
              <w:spacing w:after="0" w:line="240" w:lineRule="auto"/>
            </w:pPr>
            <w:r>
              <w:t>Use controlled templates, prompts, validation and human review.</w:t>
            </w:r>
          </w:p>
        </w:tc>
      </w:tr>
      <w:tr w14:paraId="70ED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275F392">
            <w:pPr>
              <w:spacing w:after="0" w:line="240" w:lineRule="auto"/>
            </w:pPr>
            <w:r>
              <w:t>Missing user information</w:t>
            </w:r>
          </w:p>
        </w:tc>
        <w:tc>
          <w:tcPr>
            <w:tcW w:w="3312" w:type="dxa"/>
            <w:vAlign w:val="center"/>
          </w:tcPr>
          <w:p w14:paraId="20838480">
            <w:pPr>
              <w:spacing w:after="0" w:line="240" w:lineRule="auto"/>
            </w:pPr>
            <w:r>
              <w:t>Medium</w:t>
            </w:r>
          </w:p>
        </w:tc>
        <w:tc>
          <w:tcPr>
            <w:tcW w:w="3312" w:type="dxa"/>
            <w:vAlign w:val="center"/>
          </w:tcPr>
          <w:p w14:paraId="45A0558B">
            <w:pPr>
              <w:spacing w:after="0" w:line="240" w:lineRule="auto"/>
            </w:pPr>
            <w:r>
              <w:t>Use mandatory fields and clear validation messages.</w:t>
            </w:r>
          </w:p>
        </w:tc>
      </w:tr>
      <w:tr w14:paraId="5EC2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F7EAD8C">
            <w:pPr>
              <w:spacing w:after="0" w:line="240" w:lineRule="auto"/>
            </w:pPr>
            <w:r>
              <w:t>Sensitive data exposure</w:t>
            </w:r>
          </w:p>
        </w:tc>
        <w:tc>
          <w:tcPr>
            <w:tcW w:w="3312" w:type="dxa"/>
            <w:vAlign w:val="center"/>
          </w:tcPr>
          <w:p w14:paraId="5170D728">
            <w:pPr>
              <w:spacing w:after="0" w:line="240" w:lineRule="auto"/>
            </w:pPr>
            <w:r>
              <w:t>High</w:t>
            </w:r>
          </w:p>
        </w:tc>
        <w:tc>
          <w:tcPr>
            <w:tcW w:w="3312" w:type="dxa"/>
            <w:vAlign w:val="center"/>
          </w:tcPr>
          <w:p w14:paraId="7C75F8FF">
            <w:pPr>
              <w:spacing w:after="0" w:line="240" w:lineRule="auto"/>
            </w:pPr>
            <w:r>
              <w:t>Minimize collection, use secure handling and avoid real sensitive data during testing.</w:t>
            </w:r>
          </w:p>
        </w:tc>
      </w:tr>
      <w:tr w14:paraId="071F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93DC2BF">
            <w:pPr>
              <w:spacing w:after="0" w:line="240" w:lineRule="auto"/>
            </w:pPr>
            <w:r>
              <w:t>API failure</w:t>
            </w:r>
          </w:p>
        </w:tc>
        <w:tc>
          <w:tcPr>
            <w:tcW w:w="3312" w:type="dxa"/>
            <w:vAlign w:val="center"/>
          </w:tcPr>
          <w:p w14:paraId="67F4A9CF">
            <w:pPr>
              <w:spacing w:after="0" w:line="240" w:lineRule="auto"/>
            </w:pPr>
            <w:r>
              <w:t>Medium</w:t>
            </w:r>
          </w:p>
        </w:tc>
        <w:tc>
          <w:tcPr>
            <w:tcW w:w="3312" w:type="dxa"/>
            <w:vAlign w:val="center"/>
          </w:tcPr>
          <w:p w14:paraId="75FEACA9">
            <w:pPr>
              <w:spacing w:after="0" w:line="240" w:lineRule="auto"/>
            </w:pPr>
            <w:r>
              <w:t>Show a clear error state and allow retry.</w:t>
            </w:r>
          </w:p>
        </w:tc>
      </w:tr>
      <w:tr w14:paraId="52D6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D328BF8">
            <w:pPr>
              <w:spacing w:after="0" w:line="240" w:lineRule="auto"/>
            </w:pPr>
            <w:r>
              <w:t>Inconsistent formatting</w:t>
            </w:r>
          </w:p>
        </w:tc>
        <w:tc>
          <w:tcPr>
            <w:tcW w:w="3312" w:type="dxa"/>
            <w:vAlign w:val="center"/>
          </w:tcPr>
          <w:p w14:paraId="2304FB50">
            <w:pPr>
              <w:spacing w:after="0" w:line="240" w:lineRule="auto"/>
            </w:pPr>
            <w:r>
              <w:t>Medium</w:t>
            </w:r>
          </w:p>
        </w:tc>
        <w:tc>
          <w:tcPr>
            <w:tcW w:w="3312" w:type="dxa"/>
            <w:vAlign w:val="center"/>
          </w:tcPr>
          <w:p w14:paraId="5C96821F">
            <w:pPr>
              <w:spacing w:after="0" w:line="240" w:lineRule="auto"/>
            </w:pPr>
            <w:r>
              <w:t>Use structured templates and post-generation formatting.</w:t>
            </w:r>
          </w:p>
        </w:tc>
      </w:tr>
      <w:tr w14:paraId="5055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0FE961F">
            <w:pPr>
              <w:spacing w:after="0" w:line="240" w:lineRule="auto"/>
            </w:pPr>
            <w:r>
              <w:t>Scope expansion</w:t>
            </w:r>
          </w:p>
        </w:tc>
        <w:tc>
          <w:tcPr>
            <w:tcW w:w="3312" w:type="dxa"/>
            <w:vAlign w:val="center"/>
          </w:tcPr>
          <w:p w14:paraId="1F410633">
            <w:pPr>
              <w:spacing w:after="0" w:line="240" w:lineRule="auto"/>
            </w:pPr>
            <w:r>
              <w:t>Medium</w:t>
            </w:r>
          </w:p>
        </w:tc>
        <w:tc>
          <w:tcPr>
            <w:tcW w:w="3312" w:type="dxa"/>
            <w:vAlign w:val="center"/>
          </w:tcPr>
          <w:p w14:paraId="1517E116">
            <w:pPr>
              <w:spacing w:after="0" w:line="240" w:lineRule="auto"/>
            </w:pPr>
            <w:r>
              <w:t>Freeze MVP features and move advanced features to future work.</w:t>
            </w:r>
          </w:p>
        </w:tc>
      </w:tr>
    </w:tbl>
    <w:p w14:paraId="56CF5CDE">
      <w:pPr>
        <w:pStyle w:val="2"/>
      </w:pPr>
      <w:r>
        <w:t xml:space="preserve"> Milestones</w:t>
      </w:r>
    </w:p>
    <w:p w14:paraId="466938AF">
      <w:pPr>
        <w:pStyle w:val="23"/>
      </w:pPr>
      <w:r>
        <w:t>Milestone 1: Problem and solution definition completed.</w:t>
      </w:r>
    </w:p>
    <w:p w14:paraId="7AD4D992">
      <w:pPr>
        <w:pStyle w:val="23"/>
      </w:pPr>
      <w:r>
        <w:t>Milestone 2: Requirements and system design completed.</w:t>
      </w:r>
    </w:p>
    <w:p w14:paraId="0B59893E">
      <w:pPr>
        <w:pStyle w:val="23"/>
      </w:pPr>
      <w:r>
        <w:t>Milestone 3: Prototype generation workflow completed.</w:t>
      </w:r>
    </w:p>
    <w:p w14:paraId="09CAB891">
      <w:pPr>
        <w:pStyle w:val="23"/>
      </w:pPr>
      <w:r>
        <w:t>Milestone 4: Testing and corrections completed.</w:t>
      </w:r>
    </w:p>
    <w:p w14:paraId="6BE7EC23">
      <w:pPr>
        <w:pStyle w:val="23"/>
      </w:pPr>
      <w:r>
        <w:t>Milestone 5: Final documentation and demonstration completed.</w:t>
      </w:r>
    </w:p>
    <w:p w14:paraId="778D6EE2">
      <w:pPr>
        <w:pStyle w:val="2"/>
      </w:pPr>
      <w:r>
        <w:t xml:space="preserve"> Success Criteria</w:t>
      </w:r>
    </w:p>
    <w:p w14:paraId="29C91AD2">
      <w:pPr>
        <w:pStyle w:val="23"/>
      </w:pPr>
      <w:r>
        <w:t>User can select a supported document type.</w:t>
      </w:r>
    </w:p>
    <w:p w14:paraId="5A0FE1D0">
      <w:pPr>
        <w:pStyle w:val="23"/>
      </w:pPr>
      <w:r>
        <w:t>Required information is collected and validated.</w:t>
      </w:r>
    </w:p>
    <w:p w14:paraId="0EA36E74">
      <w:pPr>
        <w:pStyle w:val="23"/>
      </w:pPr>
      <w:r>
        <w:t>System generates a coherent first draft.</w:t>
      </w:r>
    </w:p>
    <w:p w14:paraId="32CAB433">
      <w:pPr>
        <w:pStyle w:val="23"/>
      </w:pPr>
      <w:r>
        <w:t>User can review and edit the result.</w:t>
      </w:r>
    </w:p>
    <w:p w14:paraId="5CD62625">
      <w:pPr>
        <w:pStyle w:val="23"/>
      </w:pPr>
      <w:r>
        <w:t>Test cases pass for supported document types.</w:t>
      </w:r>
    </w:p>
    <w:p w14:paraId="1243662F">
      <w:pPr>
        <w:pStyle w:val="23"/>
      </w:pPr>
      <w:r>
        <w:t>Project documentation covers all eight phases.</w:t>
      </w:r>
    </w:p>
    <w:p w14:paraId="36C05110"/>
    <w:p w14:paraId="722AE9B9"/>
    <w:p w14:paraId="4EA62B0E"/>
    <w:p w14:paraId="163E6E74"/>
    <w:p w14:paraId="27C3DAC9"/>
    <w:p w14:paraId="6232BAC4"/>
    <w:p w14:paraId="4CBAB502"/>
    <w:p w14:paraId="064E3A6C"/>
    <w:p w14:paraId="4B8823EA">
      <w:pPr>
        <w:pStyle w:val="2"/>
      </w:pPr>
      <w:r>
        <w:t>Development Objective</w:t>
      </w:r>
    </w:p>
    <w:p w14:paraId="60038E08">
      <w:r>
        <w:t>The development phase converts the approved design into a functional prototype. Development should be modular so that new document types can be added without rewriting the complete application.</w:t>
      </w:r>
    </w:p>
    <w:p w14:paraId="20934EDD">
      <w:pPr>
        <w:pStyle w:val="2"/>
      </w:pPr>
      <w:r>
        <w:t>Suggested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B52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01146DE">
            <w:pPr>
              <w:spacing w:after="0" w:line="240" w:lineRule="auto"/>
            </w:pPr>
            <w:r>
              <w:rPr>
                <w:b/>
              </w:rPr>
              <w:t>Component</w:t>
            </w:r>
          </w:p>
        </w:tc>
        <w:tc>
          <w:tcPr>
            <w:tcW w:w="4968" w:type="dxa"/>
            <w:shd w:val="clear" w:color="auto" w:fill="D9EAF7"/>
            <w:vAlign w:val="center"/>
          </w:tcPr>
          <w:p w14:paraId="6679922D">
            <w:pPr>
              <w:spacing w:after="0" w:line="240" w:lineRule="auto"/>
            </w:pPr>
            <w:r>
              <w:rPr>
                <w:b/>
              </w:rPr>
              <w:t>Suggested Technology</w:t>
            </w:r>
          </w:p>
        </w:tc>
      </w:tr>
      <w:tr w14:paraId="745D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8838598">
            <w:pPr>
              <w:spacing w:after="0" w:line="240" w:lineRule="auto"/>
            </w:pPr>
            <w:r>
              <w:rPr>
                <w:lang w:val="en-IN"/>
              </w:rPr>
              <w:t>Fronted</w:t>
            </w:r>
          </w:p>
        </w:tc>
        <w:tc>
          <w:tcPr>
            <w:tcW w:w="4968" w:type="dxa"/>
            <w:vAlign w:val="center"/>
          </w:tcPr>
          <w:p w14:paraId="3A7369A5">
            <w:pPr>
              <w:spacing w:after="0" w:line="240" w:lineRule="auto"/>
            </w:pPr>
            <w:r>
              <w:t>HTML, CSS, JavaScript or React</w:t>
            </w:r>
          </w:p>
        </w:tc>
      </w:tr>
      <w:tr w14:paraId="091C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D09B16E">
            <w:pPr>
              <w:spacing w:after="0" w:line="240" w:lineRule="auto"/>
            </w:pPr>
            <w:r>
              <w:rPr>
                <w:lang w:val="en-IN"/>
              </w:rPr>
              <w:t>Backed</w:t>
            </w:r>
          </w:p>
        </w:tc>
        <w:tc>
          <w:tcPr>
            <w:tcW w:w="4968" w:type="dxa"/>
            <w:vAlign w:val="center"/>
          </w:tcPr>
          <w:p w14:paraId="06CA8F39">
            <w:pPr>
              <w:spacing w:after="0" w:line="240" w:lineRule="auto"/>
            </w:pPr>
            <w:r>
              <w:t>Python Flask/</w:t>
            </w:r>
            <w:r>
              <w:rPr>
                <w:lang w:val="en-IN"/>
              </w:rPr>
              <w:t>Fast API</w:t>
            </w:r>
            <w:r>
              <w:t xml:space="preserve"> or Node.</w:t>
            </w:r>
            <w:r>
              <w:rPr>
                <w:lang w:val="en-IN"/>
              </w:rPr>
              <w:t>dis</w:t>
            </w:r>
            <w:r>
              <w:t>/Express</w:t>
            </w:r>
          </w:p>
        </w:tc>
      </w:tr>
      <w:tr w14:paraId="59C9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39FC839">
            <w:pPr>
              <w:spacing w:after="0" w:line="240" w:lineRule="auto"/>
            </w:pPr>
            <w:r>
              <w:t>AI Integration</w:t>
            </w:r>
          </w:p>
        </w:tc>
        <w:tc>
          <w:tcPr>
            <w:tcW w:w="4968" w:type="dxa"/>
            <w:vAlign w:val="center"/>
          </w:tcPr>
          <w:p w14:paraId="7BFF8D17">
            <w:pPr>
              <w:spacing w:after="0" w:line="240" w:lineRule="auto"/>
            </w:pPr>
            <w:r>
              <w:t>LLM API through a secure server-side integration</w:t>
            </w:r>
          </w:p>
        </w:tc>
      </w:tr>
      <w:tr w14:paraId="2F2A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0E351E0">
            <w:pPr>
              <w:spacing w:after="0" w:line="240" w:lineRule="auto"/>
            </w:pPr>
            <w:r>
              <w:t>Database</w:t>
            </w:r>
          </w:p>
        </w:tc>
        <w:tc>
          <w:tcPr>
            <w:tcW w:w="4968" w:type="dxa"/>
            <w:vAlign w:val="center"/>
          </w:tcPr>
          <w:p w14:paraId="4D77B666">
            <w:pPr>
              <w:spacing w:after="0" w:line="240" w:lineRule="auto"/>
            </w:pPr>
            <w:r>
              <w:t>SQLite/PostgreSQL or structured JSON for prototype</w:t>
            </w:r>
          </w:p>
        </w:tc>
      </w:tr>
      <w:tr w14:paraId="7A68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F6B940A">
            <w:pPr>
              <w:spacing w:after="0" w:line="240" w:lineRule="auto"/>
            </w:pPr>
            <w:r>
              <w:t>Document Generation</w:t>
            </w:r>
          </w:p>
        </w:tc>
        <w:tc>
          <w:tcPr>
            <w:tcW w:w="4968" w:type="dxa"/>
            <w:vAlign w:val="center"/>
          </w:tcPr>
          <w:p w14:paraId="45EB5ABE">
            <w:pPr>
              <w:spacing w:after="0" w:line="240" w:lineRule="auto"/>
            </w:pPr>
            <w:r>
              <w:t>DOCX/PDF generation library as appropriate</w:t>
            </w:r>
          </w:p>
        </w:tc>
      </w:tr>
      <w:tr w14:paraId="3BE8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7A55F99">
            <w:pPr>
              <w:spacing w:after="0" w:line="240" w:lineRule="auto"/>
            </w:pPr>
            <w:r>
              <w:t>Version Control</w:t>
            </w:r>
          </w:p>
        </w:tc>
        <w:tc>
          <w:tcPr>
            <w:tcW w:w="4968" w:type="dxa"/>
            <w:vAlign w:val="center"/>
          </w:tcPr>
          <w:p w14:paraId="78A262EC">
            <w:pPr>
              <w:spacing w:after="0" w:line="240" w:lineRule="auto"/>
            </w:pPr>
            <w:r>
              <w:t>Git/GitHub</w:t>
            </w:r>
          </w:p>
        </w:tc>
      </w:tr>
      <w:tr w14:paraId="4B44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CCA3A62">
            <w:pPr>
              <w:spacing w:after="0" w:line="240" w:lineRule="auto"/>
            </w:pPr>
            <w:r>
              <w:t>Deployment</w:t>
            </w:r>
          </w:p>
        </w:tc>
        <w:tc>
          <w:tcPr>
            <w:tcW w:w="4968" w:type="dxa"/>
            <w:vAlign w:val="center"/>
          </w:tcPr>
          <w:p w14:paraId="0DF4B345">
            <w:pPr>
              <w:spacing w:after="0" w:line="240" w:lineRule="auto"/>
            </w:pPr>
            <w:r>
              <w:t>Local development or a suitable cloud platform</w:t>
            </w:r>
          </w:p>
        </w:tc>
      </w:tr>
    </w:tbl>
    <w:p w14:paraId="6AC7B571">
      <w:r>
        <w:t>The final stack may be changed according to the tools permitted by the course or project environment.</w:t>
      </w:r>
    </w:p>
    <w:p w14:paraId="045F1348">
      <w:pPr>
        <w:pStyle w:val="2"/>
      </w:pPr>
      <w:r>
        <w:t xml:space="preserve"> Development Modules</w:t>
      </w:r>
    </w:p>
    <w:p w14:paraId="417E6C9C">
      <w:pPr>
        <w:pStyle w:val="3"/>
      </w:pPr>
      <w:r>
        <w:t>. Document Selection</w:t>
      </w:r>
    </w:p>
    <w:p w14:paraId="6B6F3EEF">
      <w:r>
        <w:t>Displays supported document types and short descriptions. Each document type is connected to a field schema and a corresponding template.</w:t>
      </w:r>
    </w:p>
    <w:p w14:paraId="502AD989">
      <w:pPr>
        <w:pStyle w:val="3"/>
      </w:pPr>
      <w:r>
        <w:t>.Input and Validation</w:t>
      </w:r>
    </w:p>
    <w:p w14:paraId="1BA45E8C">
      <w:r>
        <w:t>Collects user-provided information such as names, dates, addresses, roles, amounts, and other document-specific fields. Mandatory fields are checked before generation.</w:t>
      </w:r>
    </w:p>
    <w:p w14:paraId="433E65B9">
      <w:pPr>
        <w:pStyle w:val="3"/>
      </w:pPr>
      <w:r>
        <w:t>. AI Generation</w:t>
      </w:r>
    </w:p>
    <w:p w14:paraId="508181AA">
      <w:r>
        <w:t>The backend builds a structured prompt containing document instructions, template rules, user data, and output constraints. The AI generates the first draft without inventing missing facts.</w:t>
      </w:r>
    </w:p>
    <w:p w14:paraId="0913936B">
      <w:pPr>
        <w:pStyle w:val="3"/>
      </w:pPr>
      <w:r>
        <w:t>.Preview and Editing</w:t>
      </w:r>
    </w:p>
    <w:p w14:paraId="22B01BAE">
      <w:r>
        <w:t>Displays the generated draft in an editable interface. The user can correct information before exporting the document.</w:t>
      </w:r>
    </w:p>
    <w:p w14:paraId="78D37E3C">
      <w:pPr>
        <w:pStyle w:val="3"/>
      </w:pPr>
      <w:r>
        <w:t>. Export</w:t>
      </w:r>
    </w:p>
    <w:p w14:paraId="06594B4A">
      <w:r>
        <w:t>Converts the approved draft into a standard output format supported by the prototype.</w:t>
      </w:r>
    </w:p>
    <w:p w14:paraId="1D01E34A">
      <w:pPr>
        <w:pStyle w:val="2"/>
      </w:pPr>
    </w:p>
    <w:p w14:paraId="39F36680">
      <w:pPr>
        <w:pStyle w:val="2"/>
      </w:pPr>
    </w:p>
    <w:p w14:paraId="6750D582">
      <w:pPr>
        <w:pStyle w:val="2"/>
      </w:pPr>
    </w:p>
    <w:p w14:paraId="1111CA98">
      <w:pPr>
        <w:pStyle w:val="2"/>
      </w:pPr>
      <w:r>
        <w:t xml:space="preserve"> Generation Workflow</w:t>
      </w:r>
    </w:p>
    <w:p w14:paraId="6080BCCE">
      <w:pPr>
        <w:pStyle w:val="29"/>
      </w:pPr>
      <w:r>
        <w:t>Receive document type.</w:t>
      </w:r>
    </w:p>
    <w:p w14:paraId="5B33EA21">
      <w:pPr>
        <w:pStyle w:val="29"/>
      </w:pPr>
      <w:r>
        <w:t>Load field schema and template.</w:t>
      </w:r>
    </w:p>
    <w:p w14:paraId="3C9F3187">
      <w:pPr>
        <w:pStyle w:val="29"/>
      </w:pPr>
      <w:r>
        <w:t>Validate user input.</w:t>
      </w:r>
    </w:p>
    <w:p w14:paraId="7E0B6185">
      <w:pPr>
        <w:pStyle w:val="29"/>
      </w:pPr>
      <w:r>
        <w:t>Normalize dates and structured values.</w:t>
      </w:r>
    </w:p>
    <w:p w14:paraId="4773C343">
      <w:pPr>
        <w:pStyle w:val="29"/>
      </w:pPr>
      <w:r>
        <w:t>Build the generation prompt.</w:t>
      </w:r>
    </w:p>
    <w:p w14:paraId="3C08173B">
      <w:pPr>
        <w:pStyle w:val="29"/>
      </w:pPr>
      <w:r>
        <w:t>Send request to the AI service.</w:t>
      </w:r>
    </w:p>
    <w:p w14:paraId="7E151431">
      <w:pPr>
        <w:pStyle w:val="29"/>
      </w:pPr>
      <w:r>
        <w:t>Receive draft response.</w:t>
      </w:r>
    </w:p>
    <w:p w14:paraId="745445FD">
      <w:pPr>
        <w:pStyle w:val="29"/>
      </w:pPr>
      <w:r>
        <w:t>Run basic validation checks.</w:t>
      </w:r>
    </w:p>
    <w:p w14:paraId="5B69F8B1">
      <w:pPr>
        <w:pStyle w:val="29"/>
      </w:pPr>
      <w:r>
        <w:t>Display the draft to the user.</w:t>
      </w:r>
    </w:p>
    <w:p w14:paraId="3A44ADFA">
      <w:pPr>
        <w:pStyle w:val="29"/>
      </w:pPr>
      <w:r>
        <w:t>Allow review/editing and export.</w:t>
      </w:r>
    </w:p>
    <w:p w14:paraId="32BDB081">
      <w:pPr>
        <w:pStyle w:val="2"/>
      </w:pPr>
      <w:r>
        <w:t xml:space="preserve"> Prompt Rules</w:t>
      </w:r>
    </w:p>
    <w:p w14:paraId="08B56F6D">
      <w:pPr>
        <w:pStyle w:val="23"/>
      </w:pPr>
      <w:r>
        <w:t>Do not invent names, dates, addresses, amounts, clauses, or facts not supplied or authorized by the template.</w:t>
      </w:r>
    </w:p>
    <w:p w14:paraId="02698E71">
      <w:pPr>
        <w:pStyle w:val="23"/>
      </w:pPr>
      <w:r>
        <w:t>Preserve user-provided factual information.</w:t>
      </w:r>
    </w:p>
    <w:p w14:paraId="4C1D7652">
      <w:pPr>
        <w:pStyle w:val="23"/>
      </w:pPr>
      <w:r>
        <w:t>Use clear and professional language.</w:t>
      </w:r>
    </w:p>
    <w:p w14:paraId="4E3D7A9A">
      <w:pPr>
        <w:pStyle w:val="23"/>
      </w:pPr>
      <w:r>
        <w:t>Follow the selected document structure.</w:t>
      </w:r>
    </w:p>
    <w:p w14:paraId="724A4B88">
      <w:pPr>
        <w:pStyle w:val="23"/>
      </w:pPr>
      <w:r>
        <w:t>Flag missing information instead of guessing.</w:t>
      </w:r>
    </w:p>
    <w:p w14:paraId="6EBDE5C0">
      <w:pPr>
        <w:pStyle w:val="23"/>
      </w:pPr>
      <w:r>
        <w:t>Return a draft for human review, not a claim of legal validity.</w:t>
      </w:r>
    </w:p>
    <w:p w14:paraId="23C366CE">
      <w:pPr>
        <w:pStyle w:val="2"/>
      </w:pPr>
      <w:r>
        <w:t>Sample Supported Documents for Prototype</w:t>
      </w:r>
    </w:p>
    <w:p w14:paraId="623C02A9">
      <w:pPr>
        <w:pStyle w:val="23"/>
      </w:pPr>
      <w:r>
        <w:t>General declaration / self-declaration.</w:t>
      </w:r>
    </w:p>
    <w:p w14:paraId="0793378C">
      <w:pPr>
        <w:pStyle w:val="23"/>
      </w:pPr>
      <w:r>
        <w:t>Request or application letter.</w:t>
      </w:r>
    </w:p>
    <w:p w14:paraId="3AF7FE49">
      <w:pPr>
        <w:pStyle w:val="23"/>
      </w:pPr>
      <w:r>
        <w:t>Notice or formal communication.</w:t>
      </w:r>
    </w:p>
    <w:p w14:paraId="7ACD2C5D">
      <w:pPr>
        <w:pStyle w:val="23"/>
      </w:pPr>
      <w:r>
        <w:t>Basic agreement draft using an approved template.</w:t>
      </w:r>
    </w:p>
    <w:p w14:paraId="7129DB6D">
      <w:pPr>
        <w:pStyle w:val="23"/>
      </w:pPr>
      <w:r>
        <w:t>Consent / authorization letter.</w:t>
      </w:r>
    </w:p>
    <w:p w14:paraId="6B7BBAE6">
      <w:pPr>
        <w:pStyle w:val="23"/>
      </w:pPr>
      <w:r>
        <w:t>Non-objection certificate draft.</w:t>
      </w:r>
    </w:p>
    <w:p w14:paraId="0F93C599">
      <w:pPr>
        <w:pStyle w:val="2"/>
      </w:pPr>
      <w:r>
        <w:t>Security and Privacy During Development</w:t>
      </w:r>
    </w:p>
    <w:p w14:paraId="19480C4E">
      <w:r>
        <w:t xml:space="preserve">Testing should use fictional or </w:t>
      </w:r>
      <w:r>
        <w:rPr>
          <w:lang w:val="en-IN"/>
        </w:rPr>
        <w:t>anonymize</w:t>
      </w:r>
      <w:r>
        <w:t xml:space="preserve"> data. API keys should be stored securely and never hard-coded into public source files. User information should be collected only when needed for the document-generation workflow.</w:t>
      </w:r>
    </w:p>
    <w:p w14:paraId="3AA8A777">
      <w:pPr>
        <w:pStyle w:val="2"/>
      </w:pPr>
      <w:r>
        <w:t xml:space="preserve"> Testing Objective</w:t>
      </w:r>
    </w:p>
    <w:p w14:paraId="0104A967">
      <w:r>
        <w:t>Testing verifies that Legal</w:t>
      </w:r>
      <w:r>
        <w:rPr>
          <w:rFonts w:hint="default"/>
          <w:lang w:val="en-IN"/>
        </w:rPr>
        <w:t xml:space="preserve"> </w:t>
      </w:r>
      <w:r>
        <w:t>Ease accepts valid inputs, rejects incomplete or invalid inputs, produces structured drafts, handles errors safely, and allows the user to review the output.</w:t>
      </w:r>
    </w:p>
    <w:p w14:paraId="72D480D5">
      <w:pPr>
        <w:pStyle w:val="2"/>
      </w:pPr>
      <w:r>
        <w:t xml:space="preserve"> Testing Levels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E8F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6ACBEAF8">
            <w:pPr>
              <w:spacing w:after="0" w:line="240" w:lineRule="auto"/>
            </w:pPr>
            <w:r>
              <w:rPr>
                <w:b/>
              </w:rPr>
              <w:t>Level</w:t>
            </w:r>
          </w:p>
        </w:tc>
        <w:tc>
          <w:tcPr>
            <w:tcW w:w="4968" w:type="dxa"/>
            <w:shd w:val="clear" w:color="auto" w:fill="D9EAF7"/>
            <w:vAlign w:val="center"/>
          </w:tcPr>
          <w:p w14:paraId="08EC51A7">
            <w:pPr>
              <w:spacing w:after="0" w:line="240" w:lineRule="auto"/>
            </w:pPr>
            <w:r>
              <w:rPr>
                <w:b/>
              </w:rPr>
              <w:t>Purpose</w:t>
            </w:r>
          </w:p>
        </w:tc>
      </w:tr>
      <w:tr w14:paraId="50C3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1D927ED">
            <w:pPr>
              <w:spacing w:after="0" w:line="240" w:lineRule="auto"/>
            </w:pPr>
            <w:r>
              <w:t>Unit Testing</w:t>
            </w:r>
          </w:p>
        </w:tc>
        <w:tc>
          <w:tcPr>
            <w:tcW w:w="4968" w:type="dxa"/>
            <w:vAlign w:val="center"/>
          </w:tcPr>
          <w:p w14:paraId="3124A15F">
            <w:pPr>
              <w:spacing w:after="0" w:line="240" w:lineRule="auto"/>
            </w:pPr>
            <w:r>
              <w:t>Tests individual validation, formatting, prompt-building and utility functions.</w:t>
            </w:r>
          </w:p>
        </w:tc>
      </w:tr>
      <w:tr w14:paraId="2240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0A74FBE">
            <w:pPr>
              <w:spacing w:after="0" w:line="240" w:lineRule="auto"/>
            </w:pPr>
            <w:r>
              <w:t>Integration Testing</w:t>
            </w:r>
          </w:p>
        </w:tc>
        <w:tc>
          <w:tcPr>
            <w:tcW w:w="4968" w:type="dxa"/>
            <w:vAlign w:val="center"/>
          </w:tcPr>
          <w:p w14:paraId="4F882096">
            <w:pPr>
              <w:spacing w:after="0" w:line="240" w:lineRule="auto"/>
            </w:pPr>
            <w:r>
              <w:t>Tests interaction between frontend, backend, template engine and AI service.</w:t>
            </w:r>
          </w:p>
        </w:tc>
      </w:tr>
      <w:tr w14:paraId="235C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CB2B279">
            <w:pPr>
              <w:spacing w:after="0" w:line="240" w:lineRule="auto"/>
            </w:pPr>
            <w:r>
              <w:t>System Testing</w:t>
            </w:r>
          </w:p>
        </w:tc>
        <w:tc>
          <w:tcPr>
            <w:tcW w:w="4968" w:type="dxa"/>
            <w:vAlign w:val="center"/>
          </w:tcPr>
          <w:p w14:paraId="4B6ACE08">
            <w:pPr>
              <w:spacing w:after="0" w:line="240" w:lineRule="auto"/>
            </w:pPr>
            <w:r>
              <w:t>Tests the complete end-to-end workflow.</w:t>
            </w:r>
          </w:p>
        </w:tc>
      </w:tr>
      <w:tr w14:paraId="2703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66B34F7">
            <w:pPr>
              <w:spacing w:after="0" w:line="240" w:lineRule="auto"/>
            </w:pPr>
            <w:r>
              <w:t>Usability Testing</w:t>
            </w:r>
          </w:p>
        </w:tc>
        <w:tc>
          <w:tcPr>
            <w:tcW w:w="4968" w:type="dxa"/>
            <w:vAlign w:val="center"/>
          </w:tcPr>
          <w:p w14:paraId="4D4F27DA">
            <w:pPr>
              <w:spacing w:after="0" w:line="240" w:lineRule="auto"/>
            </w:pPr>
            <w:r>
              <w:t>Checks whether users understand the screens and instructions.</w:t>
            </w:r>
          </w:p>
        </w:tc>
      </w:tr>
      <w:tr w14:paraId="29D2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3BA5D56">
            <w:pPr>
              <w:spacing w:after="0" w:line="240" w:lineRule="auto"/>
            </w:pPr>
            <w:r>
              <w:t>User Acceptance Testing</w:t>
            </w:r>
          </w:p>
        </w:tc>
        <w:tc>
          <w:tcPr>
            <w:tcW w:w="4968" w:type="dxa"/>
            <w:vAlign w:val="center"/>
          </w:tcPr>
          <w:p w14:paraId="5128D843">
            <w:pPr>
              <w:spacing w:after="0" w:line="240" w:lineRule="auto"/>
            </w:pPr>
            <w:r>
              <w:t>Checks whether the prototype meets the documented project requirements.</w:t>
            </w:r>
          </w:p>
        </w:tc>
      </w:tr>
    </w:tbl>
    <w:p w14:paraId="09B5C797">
      <w:pPr>
        <w:pStyle w:val="2"/>
      </w:pPr>
      <w:r>
        <w:t xml:space="preserv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4BA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481E459F">
            <w:pPr>
              <w:spacing w:after="0" w:line="240" w:lineRule="auto"/>
            </w:pPr>
            <w:r>
              <w:rPr>
                <w:b/>
              </w:rPr>
              <w:t>ID</w:t>
            </w:r>
          </w:p>
        </w:tc>
        <w:tc>
          <w:tcPr>
            <w:tcW w:w="3312" w:type="dxa"/>
            <w:shd w:val="clear" w:color="auto" w:fill="D9EAF7"/>
            <w:vAlign w:val="center"/>
          </w:tcPr>
          <w:p w14:paraId="30224697">
            <w:pPr>
              <w:spacing w:after="0" w:line="240" w:lineRule="auto"/>
            </w:pPr>
            <w:r>
              <w:rPr>
                <w:b/>
              </w:rPr>
              <w:t>Test Scenario</w:t>
            </w:r>
          </w:p>
        </w:tc>
        <w:tc>
          <w:tcPr>
            <w:tcW w:w="3312" w:type="dxa"/>
            <w:shd w:val="clear" w:color="auto" w:fill="D9EAF7"/>
            <w:vAlign w:val="center"/>
          </w:tcPr>
          <w:p w14:paraId="58A22562">
            <w:pPr>
              <w:spacing w:after="0" w:line="240" w:lineRule="auto"/>
            </w:pPr>
            <w:r>
              <w:rPr>
                <w:b/>
              </w:rPr>
              <w:t>Expected Result</w:t>
            </w:r>
          </w:p>
        </w:tc>
      </w:tr>
      <w:tr w14:paraId="6516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56F9F56">
            <w:pPr>
              <w:spacing w:after="0" w:line="240" w:lineRule="auto"/>
            </w:pPr>
            <w:r>
              <w:t>TC01</w:t>
            </w:r>
          </w:p>
        </w:tc>
        <w:tc>
          <w:tcPr>
            <w:tcW w:w="3312" w:type="dxa"/>
            <w:vAlign w:val="center"/>
          </w:tcPr>
          <w:p w14:paraId="24705D9D">
            <w:pPr>
              <w:spacing w:after="0" w:line="240" w:lineRule="auto"/>
            </w:pPr>
            <w:r>
              <w:t>Select a supported document type</w:t>
            </w:r>
          </w:p>
        </w:tc>
        <w:tc>
          <w:tcPr>
            <w:tcW w:w="3312" w:type="dxa"/>
            <w:vAlign w:val="center"/>
          </w:tcPr>
          <w:p w14:paraId="50D012B7">
            <w:pPr>
              <w:spacing w:after="0" w:line="240" w:lineRule="auto"/>
            </w:pPr>
            <w:r>
              <w:t>Correct input form is displayed.</w:t>
            </w:r>
          </w:p>
        </w:tc>
      </w:tr>
      <w:tr w14:paraId="141D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882978C">
            <w:pPr>
              <w:spacing w:after="0" w:line="240" w:lineRule="auto"/>
            </w:pPr>
            <w:r>
              <w:t>TC02</w:t>
            </w:r>
          </w:p>
        </w:tc>
        <w:tc>
          <w:tcPr>
            <w:tcW w:w="3312" w:type="dxa"/>
            <w:vAlign w:val="center"/>
          </w:tcPr>
          <w:p w14:paraId="2D9E761E">
            <w:pPr>
              <w:spacing w:after="0" w:line="240" w:lineRule="auto"/>
            </w:pPr>
            <w:r>
              <w:t>Submit with required field empty</w:t>
            </w:r>
          </w:p>
        </w:tc>
        <w:tc>
          <w:tcPr>
            <w:tcW w:w="3312" w:type="dxa"/>
            <w:vAlign w:val="center"/>
          </w:tcPr>
          <w:p w14:paraId="33987DF7">
            <w:pPr>
              <w:spacing w:after="0" w:line="240" w:lineRule="auto"/>
            </w:pPr>
            <w:r>
              <w:t>System shows validation message and does not generate.</w:t>
            </w:r>
          </w:p>
        </w:tc>
      </w:tr>
      <w:tr w14:paraId="48FD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92C0452">
            <w:pPr>
              <w:spacing w:after="0" w:line="240" w:lineRule="auto"/>
            </w:pPr>
            <w:r>
              <w:t>TC03</w:t>
            </w:r>
          </w:p>
        </w:tc>
        <w:tc>
          <w:tcPr>
            <w:tcW w:w="3312" w:type="dxa"/>
            <w:vAlign w:val="center"/>
          </w:tcPr>
          <w:p w14:paraId="48C9BAC5">
            <w:pPr>
              <w:spacing w:after="0" w:line="240" w:lineRule="auto"/>
            </w:pPr>
            <w:r>
              <w:t>Enter valid information</w:t>
            </w:r>
          </w:p>
        </w:tc>
        <w:tc>
          <w:tcPr>
            <w:tcW w:w="3312" w:type="dxa"/>
            <w:vAlign w:val="center"/>
          </w:tcPr>
          <w:p w14:paraId="6BD79CEA">
            <w:pPr>
              <w:spacing w:after="0" w:line="240" w:lineRule="auto"/>
            </w:pPr>
            <w:r>
              <w:t>Input is accepted.</w:t>
            </w:r>
          </w:p>
        </w:tc>
      </w:tr>
      <w:tr w14:paraId="4F6C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3548423">
            <w:pPr>
              <w:spacing w:after="0" w:line="240" w:lineRule="auto"/>
            </w:pPr>
            <w:r>
              <w:t>TC04</w:t>
            </w:r>
          </w:p>
        </w:tc>
        <w:tc>
          <w:tcPr>
            <w:tcW w:w="3312" w:type="dxa"/>
            <w:vAlign w:val="center"/>
          </w:tcPr>
          <w:p w14:paraId="1A7551D2">
            <w:pPr>
              <w:spacing w:after="0" w:line="240" w:lineRule="auto"/>
            </w:pPr>
            <w:r>
              <w:t>Generate a document with valid inputs</w:t>
            </w:r>
          </w:p>
        </w:tc>
        <w:tc>
          <w:tcPr>
            <w:tcW w:w="3312" w:type="dxa"/>
            <w:vAlign w:val="center"/>
          </w:tcPr>
          <w:p w14:paraId="51C63831">
            <w:pPr>
              <w:spacing w:after="0" w:line="240" w:lineRule="auto"/>
            </w:pPr>
            <w:r>
              <w:t>A structured draft is returned.</w:t>
            </w:r>
          </w:p>
        </w:tc>
      </w:tr>
      <w:tr w14:paraId="331D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B942DEC">
            <w:pPr>
              <w:spacing w:after="0" w:line="240" w:lineRule="auto"/>
            </w:pPr>
            <w:r>
              <w:t>TC05</w:t>
            </w:r>
          </w:p>
        </w:tc>
        <w:tc>
          <w:tcPr>
            <w:tcW w:w="3312" w:type="dxa"/>
            <w:vAlign w:val="center"/>
          </w:tcPr>
          <w:p w14:paraId="44811C1D">
            <w:pPr>
              <w:spacing w:after="0" w:line="240" w:lineRule="auto"/>
            </w:pPr>
            <w:r>
              <w:t>Try generation when AI service fails</w:t>
            </w:r>
          </w:p>
        </w:tc>
        <w:tc>
          <w:tcPr>
            <w:tcW w:w="3312" w:type="dxa"/>
            <w:vAlign w:val="center"/>
          </w:tcPr>
          <w:p w14:paraId="4B63F844">
            <w:pPr>
              <w:spacing w:after="0" w:line="240" w:lineRule="auto"/>
            </w:pPr>
            <w:r>
              <w:t>User receives a clear error and retry option.</w:t>
            </w:r>
          </w:p>
        </w:tc>
      </w:tr>
      <w:tr w14:paraId="2E88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F28DB36">
            <w:pPr>
              <w:spacing w:after="0" w:line="240" w:lineRule="auto"/>
            </w:pPr>
            <w:r>
              <w:t>TC06</w:t>
            </w:r>
          </w:p>
        </w:tc>
        <w:tc>
          <w:tcPr>
            <w:tcW w:w="3312" w:type="dxa"/>
            <w:vAlign w:val="center"/>
          </w:tcPr>
          <w:p w14:paraId="709A7B73">
            <w:pPr>
              <w:spacing w:after="0" w:line="240" w:lineRule="auto"/>
            </w:pPr>
            <w:r>
              <w:t>Review generated content</w:t>
            </w:r>
          </w:p>
        </w:tc>
        <w:tc>
          <w:tcPr>
            <w:tcW w:w="3312" w:type="dxa"/>
            <w:vAlign w:val="center"/>
          </w:tcPr>
          <w:p w14:paraId="6D6857C4">
            <w:pPr>
              <w:spacing w:after="0" w:line="240" w:lineRule="auto"/>
            </w:pPr>
            <w:r>
              <w:t>Draft is displayed in readable format.</w:t>
            </w:r>
          </w:p>
        </w:tc>
      </w:tr>
      <w:tr w14:paraId="4FEC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39CA98A">
            <w:pPr>
              <w:spacing w:after="0" w:line="240" w:lineRule="auto"/>
            </w:pPr>
            <w:r>
              <w:t>TC07</w:t>
            </w:r>
          </w:p>
        </w:tc>
        <w:tc>
          <w:tcPr>
            <w:tcW w:w="3312" w:type="dxa"/>
            <w:vAlign w:val="center"/>
          </w:tcPr>
          <w:p w14:paraId="294C866E">
            <w:pPr>
              <w:spacing w:after="0" w:line="240" w:lineRule="auto"/>
            </w:pPr>
            <w:r>
              <w:t>Edit a generated field</w:t>
            </w:r>
          </w:p>
        </w:tc>
        <w:tc>
          <w:tcPr>
            <w:tcW w:w="3312" w:type="dxa"/>
            <w:vAlign w:val="center"/>
          </w:tcPr>
          <w:p w14:paraId="734DAACA">
            <w:pPr>
              <w:spacing w:after="0" w:line="240" w:lineRule="auto"/>
            </w:pPr>
            <w:r>
              <w:t>User can modify the draft.</w:t>
            </w:r>
          </w:p>
        </w:tc>
      </w:tr>
      <w:tr w14:paraId="5D78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C78A1EE">
            <w:pPr>
              <w:spacing w:after="0" w:line="240" w:lineRule="auto"/>
            </w:pPr>
            <w:r>
              <w:t>TC08</w:t>
            </w:r>
          </w:p>
        </w:tc>
        <w:tc>
          <w:tcPr>
            <w:tcW w:w="3312" w:type="dxa"/>
            <w:vAlign w:val="center"/>
          </w:tcPr>
          <w:p w14:paraId="5AD9A38D">
            <w:pPr>
              <w:spacing w:after="0" w:line="240" w:lineRule="auto"/>
            </w:pPr>
            <w:r>
              <w:t>Export completed draft</w:t>
            </w:r>
          </w:p>
        </w:tc>
        <w:tc>
          <w:tcPr>
            <w:tcW w:w="3312" w:type="dxa"/>
            <w:vAlign w:val="center"/>
          </w:tcPr>
          <w:p w14:paraId="0AE1FD04">
            <w:pPr>
              <w:spacing w:after="0" w:line="240" w:lineRule="auto"/>
            </w:pPr>
            <w:r>
              <w:t>Output is created in the supported format.</w:t>
            </w:r>
          </w:p>
        </w:tc>
      </w:tr>
      <w:tr w14:paraId="4C4E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F3152A">
            <w:pPr>
              <w:spacing w:after="0" w:line="240" w:lineRule="auto"/>
            </w:pPr>
            <w:r>
              <w:t>TC09</w:t>
            </w:r>
          </w:p>
        </w:tc>
        <w:tc>
          <w:tcPr>
            <w:tcW w:w="3312" w:type="dxa"/>
            <w:vAlign w:val="center"/>
          </w:tcPr>
          <w:p w14:paraId="12AD4E3A">
            <w:pPr>
              <w:spacing w:after="0" w:line="240" w:lineRule="auto"/>
            </w:pPr>
            <w:r>
              <w:t>Use unexpected characters/long input</w:t>
            </w:r>
          </w:p>
        </w:tc>
        <w:tc>
          <w:tcPr>
            <w:tcW w:w="3312" w:type="dxa"/>
            <w:vAlign w:val="center"/>
          </w:tcPr>
          <w:p w14:paraId="184E2616">
            <w:pPr>
              <w:spacing w:after="0" w:line="240" w:lineRule="auto"/>
            </w:pPr>
            <w:r>
              <w:t>System handles input safely without crashing.</w:t>
            </w:r>
          </w:p>
        </w:tc>
      </w:tr>
      <w:tr w14:paraId="0E25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885FA41">
            <w:pPr>
              <w:spacing w:after="0" w:line="240" w:lineRule="auto"/>
            </w:pPr>
            <w:r>
              <w:t>TC10</w:t>
            </w:r>
          </w:p>
        </w:tc>
        <w:tc>
          <w:tcPr>
            <w:tcW w:w="3312" w:type="dxa"/>
            <w:vAlign w:val="center"/>
          </w:tcPr>
          <w:p w14:paraId="538B641E">
            <w:pPr>
              <w:spacing w:after="0" w:line="240" w:lineRule="auto"/>
            </w:pPr>
            <w:r>
              <w:t>Check disclaimer/review notice</w:t>
            </w:r>
          </w:p>
        </w:tc>
        <w:tc>
          <w:tcPr>
            <w:tcW w:w="3312" w:type="dxa"/>
            <w:vAlign w:val="center"/>
          </w:tcPr>
          <w:p w14:paraId="0B1B112B">
            <w:pPr>
              <w:spacing w:after="0" w:line="240" w:lineRule="auto"/>
            </w:pPr>
            <w:r>
              <w:t>Appropriate review reminder is visible.</w:t>
            </w:r>
          </w:p>
        </w:tc>
      </w:tr>
    </w:tbl>
    <w:p w14:paraId="65021FF7">
      <w:pPr>
        <w:pStyle w:val="2"/>
      </w:pPr>
    </w:p>
    <w:p w14:paraId="14978A76">
      <w:pPr>
        <w:pStyle w:val="2"/>
      </w:pPr>
    </w:p>
    <w:p w14:paraId="68B33E0B"/>
    <w:p w14:paraId="7DB9D033"/>
    <w:p w14:paraId="5D28991B">
      <w:pPr>
        <w:pStyle w:val="2"/>
      </w:pPr>
      <w:r>
        <w:t>AI Output Evaluation Criteria</w:t>
      </w:r>
    </w:p>
    <w:p w14:paraId="03B77DC7">
      <w:pPr>
        <w:pStyle w:val="23"/>
      </w:pPr>
      <w:r>
        <w:t>Factual consistency with user inputs.</w:t>
      </w:r>
    </w:p>
    <w:p w14:paraId="79FA4169">
      <w:pPr>
        <w:pStyle w:val="23"/>
      </w:pPr>
      <w:r>
        <w:t>Completeness of required sections.</w:t>
      </w:r>
    </w:p>
    <w:p w14:paraId="60B5AF00">
      <w:pPr>
        <w:pStyle w:val="23"/>
      </w:pPr>
      <w:r>
        <w:t>Correct placement of fields.</w:t>
      </w:r>
    </w:p>
    <w:p w14:paraId="40FA53F3">
      <w:pPr>
        <w:pStyle w:val="23"/>
      </w:pPr>
      <w:r>
        <w:t>Readable and professional language.</w:t>
      </w:r>
    </w:p>
    <w:p w14:paraId="451BAEAA">
      <w:pPr>
        <w:pStyle w:val="23"/>
      </w:pPr>
      <w:r>
        <w:t>No unsupported invented facts.</w:t>
      </w:r>
    </w:p>
    <w:p w14:paraId="2B7FA0B1">
      <w:pPr>
        <w:pStyle w:val="23"/>
      </w:pPr>
      <w:r>
        <w:t>Consistent formatting.</w:t>
      </w:r>
    </w:p>
    <w:p w14:paraId="4A4189FB">
      <w:pPr>
        <w:pStyle w:val="23"/>
      </w:pPr>
      <w:r>
        <w:t>Appropriate warning when information is missing or uncertain.</w:t>
      </w:r>
    </w:p>
    <w:p w14:paraId="3E925477">
      <w:pPr>
        <w:pStyle w:val="2"/>
      </w:pPr>
      <w:r>
        <w:t xml:space="preserve"> Sample Test Data</w:t>
      </w:r>
    </w:p>
    <w:p w14:paraId="408EC6B0">
      <w:r>
        <w:t>Use fictional names, addresses, dates and amounts. Do not use real identity documents, passwords, financial credentials, private legal records, or other sensitive personal information for demonstration testing.</w:t>
      </w:r>
    </w:p>
    <w:p w14:paraId="76B24468">
      <w:pPr>
        <w:pStyle w:val="2"/>
      </w:pPr>
      <w:r>
        <w:t xml:space="preserve"> Defect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F0D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329D876">
            <w:pPr>
              <w:spacing w:after="0" w:line="240" w:lineRule="auto"/>
            </w:pPr>
            <w:r>
              <w:rPr>
                <w:b/>
              </w:rPr>
              <w:t>Severity</w:t>
            </w:r>
          </w:p>
        </w:tc>
        <w:tc>
          <w:tcPr>
            <w:tcW w:w="3312" w:type="dxa"/>
            <w:shd w:val="clear" w:color="auto" w:fill="D9EAF7"/>
            <w:vAlign w:val="center"/>
          </w:tcPr>
          <w:p w14:paraId="69903A9F">
            <w:pPr>
              <w:spacing w:after="0" w:line="240" w:lineRule="auto"/>
            </w:pPr>
            <w:r>
              <w:rPr>
                <w:b/>
              </w:rPr>
              <w:t>Example</w:t>
            </w:r>
          </w:p>
        </w:tc>
        <w:tc>
          <w:tcPr>
            <w:tcW w:w="3312" w:type="dxa"/>
            <w:shd w:val="clear" w:color="auto" w:fill="D9EAF7"/>
            <w:vAlign w:val="center"/>
          </w:tcPr>
          <w:p w14:paraId="74E7E15D">
            <w:pPr>
              <w:spacing w:after="0" w:line="240" w:lineRule="auto"/>
            </w:pPr>
            <w:r>
              <w:rPr>
                <w:b/>
              </w:rPr>
              <w:t>Action</w:t>
            </w:r>
          </w:p>
        </w:tc>
      </w:tr>
      <w:tr w14:paraId="752C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0FCA31">
            <w:pPr>
              <w:spacing w:after="0" w:line="240" w:lineRule="auto"/>
            </w:pPr>
            <w:r>
              <w:t>Critical</w:t>
            </w:r>
          </w:p>
        </w:tc>
        <w:tc>
          <w:tcPr>
            <w:tcW w:w="3312" w:type="dxa"/>
            <w:vAlign w:val="center"/>
          </w:tcPr>
          <w:p w14:paraId="4861A2E3">
            <w:pPr>
              <w:spacing w:after="0" w:line="240" w:lineRule="auto"/>
            </w:pPr>
            <w:r>
              <w:t>System cannot generate any document or exposes protected data.</w:t>
            </w:r>
          </w:p>
        </w:tc>
        <w:tc>
          <w:tcPr>
            <w:tcW w:w="3312" w:type="dxa"/>
            <w:vAlign w:val="center"/>
          </w:tcPr>
          <w:p w14:paraId="5F6AA83E">
            <w:pPr>
              <w:spacing w:after="0" w:line="240" w:lineRule="auto"/>
            </w:pPr>
            <w:r>
              <w:t>Fix before demonstration.</w:t>
            </w:r>
          </w:p>
        </w:tc>
      </w:tr>
      <w:tr w14:paraId="26D4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126E80F">
            <w:pPr>
              <w:spacing w:after="0" w:line="240" w:lineRule="auto"/>
            </w:pPr>
            <w:r>
              <w:t>High</w:t>
            </w:r>
          </w:p>
        </w:tc>
        <w:tc>
          <w:tcPr>
            <w:tcW w:w="3312" w:type="dxa"/>
            <w:vAlign w:val="center"/>
          </w:tcPr>
          <w:p w14:paraId="7FB2DFF8">
            <w:pPr>
              <w:spacing w:after="0" w:line="240" w:lineRule="auto"/>
            </w:pPr>
            <w:r>
              <w:t>Generated output loses important fields or workflow is blocked.</w:t>
            </w:r>
          </w:p>
        </w:tc>
        <w:tc>
          <w:tcPr>
            <w:tcW w:w="3312" w:type="dxa"/>
            <w:vAlign w:val="center"/>
          </w:tcPr>
          <w:p w14:paraId="0D5DF36E">
            <w:pPr>
              <w:spacing w:after="0" w:line="240" w:lineRule="auto"/>
            </w:pPr>
            <w:r>
              <w:t>Fix and retest.</w:t>
            </w:r>
          </w:p>
        </w:tc>
      </w:tr>
      <w:tr w14:paraId="62D5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E0E755F">
            <w:pPr>
              <w:spacing w:after="0" w:line="240" w:lineRule="auto"/>
            </w:pPr>
            <w:r>
              <w:t>Medium</w:t>
            </w:r>
          </w:p>
        </w:tc>
        <w:tc>
          <w:tcPr>
            <w:tcW w:w="3312" w:type="dxa"/>
            <w:vAlign w:val="center"/>
          </w:tcPr>
          <w:p w14:paraId="2BA54D6D">
            <w:pPr>
              <w:spacing w:after="0" w:line="240" w:lineRule="auto"/>
            </w:pPr>
            <w:r>
              <w:t>Formatting or non-critical validation issue.</w:t>
            </w:r>
          </w:p>
        </w:tc>
        <w:tc>
          <w:tcPr>
            <w:tcW w:w="3312" w:type="dxa"/>
            <w:vAlign w:val="center"/>
          </w:tcPr>
          <w:p w14:paraId="70BFF237">
            <w:pPr>
              <w:spacing w:after="0" w:line="240" w:lineRule="auto"/>
            </w:pPr>
            <w:r>
              <w:t>Fix if time permits; document status.</w:t>
            </w:r>
          </w:p>
        </w:tc>
      </w:tr>
      <w:tr w14:paraId="5A35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78B7D29">
            <w:pPr>
              <w:spacing w:after="0" w:line="240" w:lineRule="auto"/>
            </w:pPr>
            <w:r>
              <w:t>Low</w:t>
            </w:r>
          </w:p>
        </w:tc>
        <w:tc>
          <w:tcPr>
            <w:tcW w:w="3312" w:type="dxa"/>
            <w:vAlign w:val="center"/>
          </w:tcPr>
          <w:p w14:paraId="0F0596FB">
            <w:pPr>
              <w:spacing w:after="0" w:line="240" w:lineRule="auto"/>
            </w:pPr>
            <w:r>
              <w:t>Minor UI wording or visual issue.</w:t>
            </w:r>
          </w:p>
        </w:tc>
        <w:tc>
          <w:tcPr>
            <w:tcW w:w="3312" w:type="dxa"/>
            <w:vAlign w:val="center"/>
          </w:tcPr>
          <w:p w14:paraId="12C1335D">
            <w:pPr>
              <w:spacing w:after="0" w:line="240" w:lineRule="auto"/>
            </w:pPr>
            <w:r>
              <w:t>Record for future improvement.</w:t>
            </w:r>
          </w:p>
        </w:tc>
      </w:tr>
    </w:tbl>
    <w:p w14:paraId="65CEB542">
      <w:pPr>
        <w:pStyle w:val="2"/>
      </w:pPr>
      <w:r>
        <w:t>Acceptance Criteria</w:t>
      </w:r>
    </w:p>
    <w:p w14:paraId="53CD9011">
      <w:r>
        <w:t>The prototype is accepted when the main workflow works end-to-end, required fields are validated, supported test cases produce expected results, failures are handled gracefully, and the generated document is clearly presented as a draft requiring review.</w:t>
      </w:r>
    </w:p>
    <w:p w14:paraId="255601F0"/>
    <w:p w14:paraId="70E5E930"/>
    <w:p w14:paraId="02DD4238"/>
    <w:p w14:paraId="5DB5D5C0"/>
    <w:p w14:paraId="314F59C4"/>
    <w:p w14:paraId="2BE08770"/>
    <w:p w14:paraId="74EDC434"/>
    <w:p w14:paraId="6A2E222E"/>
    <w:p w14:paraId="586FDA79">
      <w:bookmarkStart w:id="0" w:name="_GoBack"/>
      <w:bookmarkEnd w:id="0"/>
    </w:p>
    <w:p w14:paraId="305EFE6F">
      <w:pPr>
        <w:pStyle w:val="2"/>
      </w:pPr>
      <w:r>
        <w:t xml:space="preserve"> Suggested 5–7 Minute Demo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67D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shd w:val="clear" w:color="auto" w:fill="D9EAF7"/>
            <w:vAlign w:val="center"/>
          </w:tcPr>
          <w:p w14:paraId="64FB0E8B">
            <w:pPr>
              <w:spacing w:after="0" w:line="240" w:lineRule="auto"/>
            </w:pPr>
            <w:r>
              <w:rPr>
                <w:b/>
              </w:rPr>
              <w:t>Time</w:t>
            </w:r>
          </w:p>
        </w:tc>
        <w:tc>
          <w:tcPr>
            <w:tcW w:w="3312" w:type="dxa"/>
            <w:shd w:val="clear" w:color="auto" w:fill="D9EAF7"/>
            <w:vAlign w:val="center"/>
          </w:tcPr>
          <w:p w14:paraId="032F2BD7">
            <w:pPr>
              <w:spacing w:after="0" w:line="240" w:lineRule="auto"/>
            </w:pPr>
            <w:r>
              <w:rPr>
                <w:b/>
              </w:rPr>
              <w:t>Action</w:t>
            </w:r>
          </w:p>
        </w:tc>
        <w:tc>
          <w:tcPr>
            <w:tcW w:w="3312" w:type="dxa"/>
            <w:shd w:val="clear" w:color="auto" w:fill="D9EAF7"/>
            <w:vAlign w:val="center"/>
          </w:tcPr>
          <w:p w14:paraId="192B3FAA">
            <w:pPr>
              <w:spacing w:after="0" w:line="240" w:lineRule="auto"/>
            </w:pPr>
            <w:r>
              <w:rPr>
                <w:b/>
              </w:rPr>
              <w:t>What to Explain</w:t>
            </w:r>
          </w:p>
        </w:tc>
      </w:tr>
      <w:tr w14:paraId="6AB2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E744E5A">
            <w:pPr>
              <w:spacing w:after="0" w:line="240" w:lineRule="auto"/>
            </w:pPr>
            <w:r>
              <w:t>0:00–0:45</w:t>
            </w:r>
          </w:p>
        </w:tc>
        <w:tc>
          <w:tcPr>
            <w:tcW w:w="3312" w:type="dxa"/>
            <w:vAlign w:val="center"/>
          </w:tcPr>
          <w:p w14:paraId="796C6DAB">
            <w:pPr>
              <w:spacing w:after="0" w:line="240" w:lineRule="auto"/>
            </w:pPr>
            <w:r>
              <w:t>Introduce LegalEase</w:t>
            </w:r>
          </w:p>
        </w:tc>
        <w:tc>
          <w:tcPr>
            <w:tcW w:w="3312" w:type="dxa"/>
            <w:vAlign w:val="center"/>
          </w:tcPr>
          <w:p w14:paraId="55D26EBC">
            <w:pPr>
              <w:spacing w:after="0" w:line="240" w:lineRule="auto"/>
            </w:pPr>
            <w:r>
              <w:t>Problem, users and project objective.</w:t>
            </w:r>
          </w:p>
        </w:tc>
      </w:tr>
      <w:tr w14:paraId="777B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6D0445">
            <w:pPr>
              <w:spacing w:after="0" w:line="240" w:lineRule="auto"/>
            </w:pPr>
            <w:r>
              <w:t>0:45–1:30</w:t>
            </w:r>
          </w:p>
        </w:tc>
        <w:tc>
          <w:tcPr>
            <w:tcW w:w="3312" w:type="dxa"/>
            <w:vAlign w:val="center"/>
          </w:tcPr>
          <w:p w14:paraId="6AB47509">
            <w:pPr>
              <w:spacing w:after="0" w:line="240" w:lineRule="auto"/>
            </w:pPr>
            <w:r>
              <w:t>Show home/document selection</w:t>
            </w:r>
          </w:p>
        </w:tc>
        <w:tc>
          <w:tcPr>
            <w:tcW w:w="3312" w:type="dxa"/>
            <w:vAlign w:val="center"/>
          </w:tcPr>
          <w:p w14:paraId="776ECB05">
            <w:pPr>
              <w:spacing w:after="0" w:line="240" w:lineRule="auto"/>
            </w:pPr>
            <w:r>
              <w:t>Explain supported document categories.</w:t>
            </w:r>
          </w:p>
        </w:tc>
      </w:tr>
      <w:tr w14:paraId="2613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0B0288A">
            <w:pPr>
              <w:spacing w:after="0" w:line="240" w:lineRule="auto"/>
            </w:pPr>
            <w:r>
              <w:t>1:30–2:30</w:t>
            </w:r>
          </w:p>
        </w:tc>
        <w:tc>
          <w:tcPr>
            <w:tcW w:w="3312" w:type="dxa"/>
            <w:vAlign w:val="center"/>
          </w:tcPr>
          <w:p w14:paraId="19D61453">
            <w:pPr>
              <w:spacing w:after="0" w:line="240" w:lineRule="auto"/>
            </w:pPr>
            <w:r>
              <w:t>Enter sample information</w:t>
            </w:r>
          </w:p>
        </w:tc>
        <w:tc>
          <w:tcPr>
            <w:tcW w:w="3312" w:type="dxa"/>
            <w:vAlign w:val="center"/>
          </w:tcPr>
          <w:p w14:paraId="7FC519AD">
            <w:pPr>
              <w:spacing w:after="0" w:line="240" w:lineRule="auto"/>
            </w:pPr>
            <w:r>
              <w:t>Show guided fields and validation.</w:t>
            </w:r>
          </w:p>
        </w:tc>
      </w:tr>
      <w:tr w14:paraId="4E11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EAF774">
            <w:pPr>
              <w:spacing w:after="0" w:line="240" w:lineRule="auto"/>
            </w:pPr>
            <w:r>
              <w:t>2:30–3:45</w:t>
            </w:r>
          </w:p>
        </w:tc>
        <w:tc>
          <w:tcPr>
            <w:tcW w:w="3312" w:type="dxa"/>
            <w:vAlign w:val="center"/>
          </w:tcPr>
          <w:p w14:paraId="00250BA2">
            <w:pPr>
              <w:spacing w:after="0" w:line="240" w:lineRule="auto"/>
            </w:pPr>
            <w:r>
              <w:t>Generate draft</w:t>
            </w:r>
          </w:p>
        </w:tc>
        <w:tc>
          <w:tcPr>
            <w:tcW w:w="3312" w:type="dxa"/>
            <w:vAlign w:val="center"/>
          </w:tcPr>
          <w:p w14:paraId="497156DD">
            <w:pPr>
              <w:spacing w:after="0" w:line="240" w:lineRule="auto"/>
            </w:pPr>
            <w:r>
              <w:t>Explain template + AI generation process.</w:t>
            </w:r>
          </w:p>
        </w:tc>
      </w:tr>
      <w:tr w14:paraId="1D3B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7041C34">
            <w:pPr>
              <w:spacing w:after="0" w:line="240" w:lineRule="auto"/>
            </w:pPr>
            <w:r>
              <w:t>3:45–4:45</w:t>
            </w:r>
          </w:p>
        </w:tc>
        <w:tc>
          <w:tcPr>
            <w:tcW w:w="3312" w:type="dxa"/>
            <w:vAlign w:val="center"/>
          </w:tcPr>
          <w:p w14:paraId="68A5B38C">
            <w:pPr>
              <w:spacing w:after="0" w:line="240" w:lineRule="auto"/>
            </w:pPr>
            <w:r>
              <w:t>Review/edit</w:t>
            </w:r>
          </w:p>
        </w:tc>
        <w:tc>
          <w:tcPr>
            <w:tcW w:w="3312" w:type="dxa"/>
            <w:vAlign w:val="center"/>
          </w:tcPr>
          <w:p w14:paraId="0148CF32">
            <w:pPr>
              <w:spacing w:after="0" w:line="240" w:lineRule="auto"/>
            </w:pPr>
            <w:r>
              <w:t>Show preview and correction capability.</w:t>
            </w:r>
          </w:p>
        </w:tc>
      </w:tr>
      <w:tr w14:paraId="710C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A6FCF8A">
            <w:pPr>
              <w:spacing w:after="0" w:line="240" w:lineRule="auto"/>
            </w:pPr>
            <w:r>
              <w:t>4:45–5:30</w:t>
            </w:r>
          </w:p>
        </w:tc>
        <w:tc>
          <w:tcPr>
            <w:tcW w:w="3312" w:type="dxa"/>
            <w:vAlign w:val="center"/>
          </w:tcPr>
          <w:p w14:paraId="056C8718">
            <w:pPr>
              <w:spacing w:after="0" w:line="240" w:lineRule="auto"/>
            </w:pPr>
            <w:r>
              <w:t>Export/output</w:t>
            </w:r>
          </w:p>
        </w:tc>
        <w:tc>
          <w:tcPr>
            <w:tcW w:w="3312" w:type="dxa"/>
            <w:vAlign w:val="center"/>
          </w:tcPr>
          <w:p w14:paraId="301732DB">
            <w:pPr>
              <w:spacing w:after="0" w:line="240" w:lineRule="auto"/>
            </w:pPr>
            <w:r>
              <w:t>Show final draft and review reminder.</w:t>
            </w:r>
          </w:p>
        </w:tc>
      </w:tr>
      <w:tr w14:paraId="476F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9D9CCFB">
            <w:pPr>
              <w:spacing w:after="0" w:line="240" w:lineRule="auto"/>
            </w:pPr>
            <w:r>
              <w:t>5:30–7:00</w:t>
            </w:r>
          </w:p>
        </w:tc>
        <w:tc>
          <w:tcPr>
            <w:tcW w:w="3312" w:type="dxa"/>
            <w:vAlign w:val="center"/>
          </w:tcPr>
          <w:p w14:paraId="65FB48F0">
            <w:pPr>
              <w:spacing w:after="0" w:line="240" w:lineRule="auto"/>
            </w:pPr>
            <w:r>
              <w:t>Architecture + future work</w:t>
            </w:r>
          </w:p>
        </w:tc>
        <w:tc>
          <w:tcPr>
            <w:tcW w:w="3312" w:type="dxa"/>
            <w:vAlign w:val="center"/>
          </w:tcPr>
          <w:p w14:paraId="2ED95E06">
            <w:pPr>
              <w:spacing w:after="0" w:line="240" w:lineRule="auto"/>
            </w:pPr>
            <w:r>
              <w:t>Explain AI, modules, testing and future enhancements.</w:t>
            </w:r>
          </w:p>
        </w:tc>
      </w:tr>
    </w:tbl>
    <w:p w14:paraId="7E95C325">
      <w:pPr>
        <w:pStyle w:val="2"/>
      </w:pPr>
      <w:r>
        <w:t xml:space="preserve"> Demonstration Scenario</w:t>
      </w:r>
    </w:p>
    <w:p w14:paraId="59BABD27">
      <w:r>
        <w:t>Use a fictional user and fictional information. Example: the user selects “Declaration / Self-Declaration,” enters a fictional name, address, purpose, date and declaration details, then clicks Generate. LegalEase produces a structured draft, the user reviews it, corrects any information, and exports the draft.</w:t>
      </w:r>
    </w:p>
    <w:p w14:paraId="69D4859B">
      <w:pPr>
        <w:pStyle w:val="2"/>
      </w:pPr>
      <w:r>
        <w:t xml:space="preserve"> Sample Demo Input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A70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4EB46B3F">
            <w:pPr>
              <w:spacing w:after="0" w:line="240" w:lineRule="auto"/>
            </w:pPr>
            <w:r>
              <w:rPr>
                <w:b/>
              </w:rPr>
              <w:t>Field</w:t>
            </w:r>
          </w:p>
        </w:tc>
        <w:tc>
          <w:tcPr>
            <w:tcW w:w="4968" w:type="dxa"/>
            <w:shd w:val="clear" w:color="auto" w:fill="D9EAF7"/>
            <w:vAlign w:val="center"/>
          </w:tcPr>
          <w:p w14:paraId="093F904F">
            <w:pPr>
              <w:spacing w:after="0" w:line="240" w:lineRule="auto"/>
            </w:pPr>
            <w:r>
              <w:rPr>
                <w:b/>
              </w:rPr>
              <w:t>Sample Value</w:t>
            </w:r>
          </w:p>
        </w:tc>
      </w:tr>
      <w:tr w14:paraId="357B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DC98E80">
            <w:pPr>
              <w:spacing w:after="0" w:line="240" w:lineRule="auto"/>
            </w:pPr>
            <w:r>
              <w:t>Name</w:t>
            </w:r>
          </w:p>
        </w:tc>
        <w:tc>
          <w:tcPr>
            <w:tcW w:w="4968" w:type="dxa"/>
            <w:vAlign w:val="center"/>
          </w:tcPr>
          <w:p w14:paraId="7C101CC4">
            <w:pPr>
              <w:spacing w:after="0" w:line="240" w:lineRule="auto"/>
            </w:pPr>
            <w:r>
              <w:t>Ananya Kumar</w:t>
            </w:r>
          </w:p>
        </w:tc>
      </w:tr>
      <w:tr w14:paraId="0C6B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C06DE4A">
            <w:pPr>
              <w:spacing w:after="0" w:line="240" w:lineRule="auto"/>
            </w:pPr>
            <w:r>
              <w:t>Address</w:t>
            </w:r>
          </w:p>
        </w:tc>
        <w:tc>
          <w:tcPr>
            <w:tcW w:w="4968" w:type="dxa"/>
            <w:vAlign w:val="center"/>
          </w:tcPr>
          <w:p w14:paraId="31ED25AB">
            <w:pPr>
              <w:spacing w:after="0" w:line="240" w:lineRule="auto"/>
            </w:pPr>
            <w:r>
              <w:t>12 Example Street, Chennai</w:t>
            </w:r>
          </w:p>
        </w:tc>
      </w:tr>
      <w:tr w14:paraId="2653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D74996E">
            <w:pPr>
              <w:spacing w:after="0" w:line="240" w:lineRule="auto"/>
            </w:pPr>
            <w:r>
              <w:t>Purpose</w:t>
            </w:r>
          </w:p>
        </w:tc>
        <w:tc>
          <w:tcPr>
            <w:tcW w:w="4968" w:type="dxa"/>
            <w:vAlign w:val="center"/>
          </w:tcPr>
          <w:p w14:paraId="05A7B006">
            <w:pPr>
              <w:spacing w:after="0" w:line="240" w:lineRule="auto"/>
            </w:pPr>
            <w:r>
              <w:t>General self-declaration for an administrative application</w:t>
            </w:r>
          </w:p>
        </w:tc>
      </w:tr>
      <w:tr w14:paraId="0956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116DE2B">
            <w:pPr>
              <w:spacing w:after="0" w:line="240" w:lineRule="auto"/>
            </w:pPr>
            <w:r>
              <w:t>Date</w:t>
            </w:r>
          </w:p>
        </w:tc>
        <w:tc>
          <w:tcPr>
            <w:tcW w:w="4968" w:type="dxa"/>
            <w:vAlign w:val="center"/>
          </w:tcPr>
          <w:p w14:paraId="7D3D2BAF">
            <w:pPr>
              <w:spacing w:after="0" w:line="240" w:lineRule="auto"/>
            </w:pPr>
            <w:r>
              <w:t>30 September 2026</w:t>
            </w:r>
          </w:p>
        </w:tc>
      </w:tr>
      <w:tr w14:paraId="2186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0AE2B89">
            <w:pPr>
              <w:spacing w:after="0" w:line="240" w:lineRule="auto"/>
            </w:pPr>
            <w:r>
              <w:t>Additional details</w:t>
            </w:r>
          </w:p>
        </w:tc>
        <w:tc>
          <w:tcPr>
            <w:tcW w:w="4968" w:type="dxa"/>
            <w:vAlign w:val="center"/>
          </w:tcPr>
          <w:p w14:paraId="45E98F24">
            <w:pPr>
              <w:spacing w:after="0" w:line="240" w:lineRule="auto"/>
            </w:pPr>
            <w:r>
              <w:t>This is fictional demonstration data only.</w:t>
            </w:r>
          </w:p>
        </w:tc>
      </w:tr>
    </w:tbl>
    <w:p w14:paraId="7B211E37">
      <w:pPr>
        <w:pStyle w:val="2"/>
      </w:pPr>
      <w:r>
        <w:t xml:space="preserve"> Expected Demonstration Output</w:t>
      </w:r>
    </w:p>
    <w:p w14:paraId="6F34D3F5">
      <w:r>
        <w:t>The system should produce a clearly structured declaration with the supplied details, appropriate headings and signature/date placeholders. The output should not introduce facts that were not supplied. The interface should display a message indicating that the generated document is a draft and should be reviewed before use.</w:t>
      </w:r>
    </w:p>
    <w:p w14:paraId="11EC0DC5">
      <w:pPr>
        <w:pStyle w:val="2"/>
      </w:pPr>
      <w:r>
        <w:t xml:space="preserve"> Presentation Points</w:t>
      </w:r>
    </w:p>
    <w:p w14:paraId="311CFFAF">
      <w:pPr>
        <w:pStyle w:val="23"/>
      </w:pPr>
      <w:r>
        <w:t>Explain the problem before showing the technology.</w:t>
      </w:r>
    </w:p>
    <w:p w14:paraId="38141C8A">
      <w:pPr>
        <w:pStyle w:val="23"/>
      </w:pPr>
      <w:r>
        <w:t>Show the guided input process rather than only the final document.</w:t>
      </w:r>
    </w:p>
    <w:p w14:paraId="4F0935F1">
      <w:pPr>
        <w:pStyle w:val="23"/>
      </w:pPr>
      <w:r>
        <w:t>Explain how templates reduce uncontrolled generation.</w:t>
      </w:r>
    </w:p>
    <w:p w14:paraId="7CA2B56F">
      <w:pPr>
        <w:pStyle w:val="23"/>
      </w:pPr>
      <w:r>
        <w:t>Demonstrate validation using one intentionally missing field if time permits.</w:t>
      </w:r>
    </w:p>
    <w:p w14:paraId="07A0E6D7">
      <w:pPr>
        <w:pStyle w:val="23"/>
      </w:pPr>
      <w:r>
        <w:t>Show the edit/review stage.</w:t>
      </w:r>
    </w:p>
    <w:p w14:paraId="15371B2A">
      <w:pPr>
        <w:pStyle w:val="23"/>
      </w:pPr>
      <w:r>
        <w:t>Explain responsible AI limitations.</w:t>
      </w:r>
    </w:p>
    <w:p w14:paraId="47924563">
      <w:pPr>
        <w:pStyle w:val="23"/>
      </w:pPr>
      <w:r>
        <w:t>Use fictional data throughout the demonstration.</w:t>
      </w:r>
    </w:p>
    <w:p w14:paraId="3F160BFB">
      <w:pPr>
        <w:pStyle w:val="2"/>
      </w:pPr>
      <w:r>
        <w:t xml:space="preserve"> Common Viva Questions and Answers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993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004C54EA">
            <w:pPr>
              <w:spacing w:after="0" w:line="240" w:lineRule="auto"/>
            </w:pPr>
            <w:r>
              <w:rPr>
                <w:b/>
              </w:rPr>
              <w:t>Question</w:t>
            </w:r>
          </w:p>
        </w:tc>
        <w:tc>
          <w:tcPr>
            <w:tcW w:w="4968" w:type="dxa"/>
            <w:shd w:val="clear" w:color="auto" w:fill="D9EAF7"/>
            <w:vAlign w:val="center"/>
          </w:tcPr>
          <w:p w14:paraId="61D48A15">
            <w:pPr>
              <w:spacing w:after="0" w:line="240" w:lineRule="auto"/>
            </w:pPr>
            <w:r>
              <w:rPr>
                <w:b/>
              </w:rPr>
              <w:t>Answer</w:t>
            </w:r>
          </w:p>
        </w:tc>
      </w:tr>
      <w:tr w14:paraId="7C60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F5553DE">
            <w:pPr>
              <w:spacing w:after="0" w:line="240" w:lineRule="auto"/>
            </w:pPr>
            <w:r>
              <w:t>What is LegalEase?</w:t>
            </w:r>
          </w:p>
        </w:tc>
        <w:tc>
          <w:tcPr>
            <w:tcW w:w="4968" w:type="dxa"/>
            <w:vAlign w:val="center"/>
          </w:tcPr>
          <w:p w14:paraId="3FC0D66F">
            <w:pPr>
              <w:spacing w:after="0" w:line="240" w:lineRule="auto"/>
            </w:pPr>
            <w:r>
              <w:t>An AI-assisted system that generates structured first-draft legal and administrative documents from guided user inputs.</w:t>
            </w:r>
          </w:p>
        </w:tc>
      </w:tr>
      <w:tr w14:paraId="7F47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0954EE1">
            <w:pPr>
              <w:spacing w:after="0" w:line="240" w:lineRule="auto"/>
            </w:pPr>
            <w:r>
              <w:t>Why use AI?</w:t>
            </w:r>
          </w:p>
        </w:tc>
        <w:tc>
          <w:tcPr>
            <w:tcW w:w="4968" w:type="dxa"/>
            <w:vAlign w:val="center"/>
          </w:tcPr>
          <w:p w14:paraId="3EBC71AA">
            <w:pPr>
              <w:spacing w:after="0" w:line="240" w:lineRule="auto"/>
            </w:pPr>
            <w:r>
              <w:t>AI can transform structured information into natural-language drafts while templates provide consistency and control.</w:t>
            </w:r>
          </w:p>
        </w:tc>
      </w:tr>
      <w:tr w14:paraId="70B0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C217061">
            <w:pPr>
              <w:spacing w:after="0" w:line="240" w:lineRule="auto"/>
            </w:pPr>
            <w:r>
              <w:t>Is the output legal advice?</w:t>
            </w:r>
          </w:p>
        </w:tc>
        <w:tc>
          <w:tcPr>
            <w:tcW w:w="4968" w:type="dxa"/>
            <w:vAlign w:val="center"/>
          </w:tcPr>
          <w:p w14:paraId="1A6199D7">
            <w:pPr>
              <w:spacing w:after="0" w:line="240" w:lineRule="auto"/>
            </w:pPr>
            <w:r>
              <w:t>No. It is a generated draft and may require professional review depending on the document and jurisdiction.</w:t>
            </w:r>
          </w:p>
        </w:tc>
      </w:tr>
      <w:tr w14:paraId="49FC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CE7B8AB">
            <w:pPr>
              <w:spacing w:after="0" w:line="240" w:lineRule="auto"/>
            </w:pPr>
            <w:r>
              <w:t>How do you reduce hallucination?</w:t>
            </w:r>
          </w:p>
        </w:tc>
        <w:tc>
          <w:tcPr>
            <w:tcW w:w="4968" w:type="dxa"/>
            <w:vAlign w:val="center"/>
          </w:tcPr>
          <w:p w14:paraId="33B1282D">
            <w:pPr>
              <w:spacing w:after="0" w:line="240" w:lineRule="auto"/>
            </w:pPr>
            <w:r>
              <w:t>Use structured fields, controlled templates, explicit prompts, validation and instructions not to invent missing facts.</w:t>
            </w:r>
          </w:p>
        </w:tc>
      </w:tr>
      <w:tr w14:paraId="3031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FD8A4D8">
            <w:pPr>
              <w:spacing w:after="0" w:line="240" w:lineRule="auto"/>
            </w:pPr>
            <w:r>
              <w:t>What happens if information is missing?</w:t>
            </w:r>
          </w:p>
        </w:tc>
        <w:tc>
          <w:tcPr>
            <w:tcW w:w="4968" w:type="dxa"/>
            <w:vAlign w:val="center"/>
          </w:tcPr>
          <w:p w14:paraId="5AE3811D">
            <w:pPr>
              <w:spacing w:after="0" w:line="240" w:lineRule="auto"/>
            </w:pPr>
            <w:r>
              <w:t>The system should request the missing required field or mark it clearly rather than guessing.</w:t>
            </w:r>
          </w:p>
        </w:tc>
      </w:tr>
      <w:tr w14:paraId="5D21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6887D39">
            <w:pPr>
              <w:spacing w:after="0" w:line="240" w:lineRule="auto"/>
            </w:pPr>
            <w:r>
              <w:t>What is the main limitation?</w:t>
            </w:r>
          </w:p>
        </w:tc>
        <w:tc>
          <w:tcPr>
            <w:tcW w:w="4968" w:type="dxa"/>
            <w:vAlign w:val="center"/>
          </w:tcPr>
          <w:p w14:paraId="6587F0AE">
            <w:pPr>
              <w:spacing w:after="0" w:line="240" w:lineRule="auto"/>
            </w:pPr>
            <w:r>
              <w:t>AI output may contain errors and legal requirements vary by jurisdiction and document type.</w:t>
            </w:r>
          </w:p>
        </w:tc>
      </w:tr>
      <w:tr w14:paraId="08A1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C8C4ABE">
            <w:pPr>
              <w:spacing w:after="0" w:line="240" w:lineRule="auto"/>
            </w:pPr>
            <w:r>
              <w:t>How can the project be improved?</w:t>
            </w:r>
          </w:p>
        </w:tc>
        <w:tc>
          <w:tcPr>
            <w:tcW w:w="4968" w:type="dxa"/>
            <w:vAlign w:val="center"/>
          </w:tcPr>
          <w:p w14:paraId="3DA79B17">
            <w:pPr>
              <w:spacing w:after="0" w:line="240" w:lineRule="auto"/>
            </w:pPr>
            <w:r>
              <w:t>Add more templates, multilingual support, stronger validation, jurisdiction-specific rules and human-review workflows.</w:t>
            </w:r>
          </w:p>
        </w:tc>
      </w:tr>
    </w:tbl>
    <w:p w14:paraId="77C5D265">
      <w:pPr>
        <w:pStyle w:val="2"/>
      </w:pPr>
      <w:r>
        <w:t>Final Closing Statement</w:t>
      </w:r>
    </w:p>
    <w:p w14:paraId="7A4C867D">
      <w:r>
        <w:rPr>
          <w:lang w:val="en-IN"/>
        </w:rPr>
        <w:t>Legal Ease</w:t>
      </w:r>
      <w:r>
        <w:t xml:space="preserve"> demonstrates how generative AI can be integrated with structured software design to assist users in preparing document drafts. The project focuses on usability, controlled generation, validation and responsible human review.</w:t>
      </w:r>
    </w:p>
    <w:p w14:paraId="38FA77E5"/>
    <w:p w14:paraId="06EA024A"/>
    <w:p w14:paraId="4065558B"/>
    <w:p w14:paraId="7C465F95"/>
    <w:p w14:paraId="3C793E3F"/>
    <w:p w14:paraId="5B5555D1"/>
    <w:p w14:paraId="7D50EF37"/>
    <w:p w14:paraId="76777680"/>
    <w:p w14:paraId="3A953D15"/>
    <w:p w14:paraId="440E2D44"/>
    <w:p w14:paraId="7FF6CCC3"/>
    <w:p w14:paraId="1469A1A1"/>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E250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464</Words>
  <Characters>2953</Characters>
  <Lines>0</Lines>
  <Paragraphs>0</Paragraphs>
  <TotalTime>2</TotalTime>
  <ScaleCrop>false</ScaleCrop>
  <LinksUpToDate>false</LinksUpToDate>
  <CharactersWithSpaces>3331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zaithun faaiza</cp:lastModifiedBy>
  <dcterms:modified xsi:type="dcterms:W3CDTF">2026-09-30T12:51:22Z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eyJoZGlkIjoiMDljYzUzMWQ4OWI0YzBkYjYzMDRhZTY5ZjZkYmFmYTgiLCJ1c2VySWQiOiI1Njc2MTc0OTU1MDcifQ==</vt:lpwstr>
  </property>
  <property fmtid="{D5CDD505-2E9C-101B-9397-08002B2CF9AE}" pid="3" name="KSOProductBuildVer">
    <vt:lpwstr>1033-12.1.0.28485</vt:lpwstr>
  </property>
  <property fmtid="{D5CDD505-2E9C-101B-9397-08002B2CF9AE}" pid="4" name="ICV">
    <vt:lpwstr>53547885A94248F1A21BE63DDFD5C8EE_12</vt:lpwstr>
  </property>
</Properties>
</file>